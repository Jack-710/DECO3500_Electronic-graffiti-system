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TimesNewRoman" w:eastAsia="TimesNewRoman" w:hAnsi="TimesNewRoman" w:cs="TimesNewRoman"/>
          <w:b/>
          <w:bCs/>
          <w:sz w:val="28"/>
          <w:szCs w:val="28"/>
        </w:rPr>
      </w:pPr>
      <w:r>
        <w:rPr>
          <w:rFonts w:ascii="TimesNewRoman" w:eastAsia="TimesNewRoman" w:hAnsi="TimesNewRoman" w:cs="TimesNewRoman"/>
          <w:i w:val="0"/>
        </w:rPr>
        <w:t>昆士兰大学 2</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00:00</w:t>
      </w:r>
      <w:r>
        <w:rPr>
          <w:rFonts w:ascii="TimesNewRoman" w:eastAsia="TimesNewRoman" w:hAnsi="TimesNewRoman" w:cs="TimesNewRoman"/>
        </w:rPr>
        <w:br/>
      </w:r>
      <w:r>
        <w:rPr>
          <w:rFonts w:ascii="TimesNewRoman" w:eastAsia="TimesNewRoman" w:hAnsi="TimesNewRoman" w:cs="TimesNewRoman"/>
        </w:rPr>
        <w:t>好，欢迎二位来参加我们 target用户测试，然后首先大家可以把我们的应用程序打开，我来给大家介绍一下我们这是什么东西，我们这个是一个在公共空间可以为你提供涂鸦板的一个设备，你可以在我们的设备上进行涂鸦创作，然后你们的涂鸦创作将会被记录并且上传到服务器，并且在我们的大屏幕上可以滚动向公众们展示。好，现在大家可以先来创建账户。</w:t>
      </w:r>
      <w:r>
        <w:rPr>
          <w:rFonts w:ascii="TimesNewRoman" w:eastAsia="TimesNewRoman" w:hAnsi="TimesNewRoman" w:cs="TimesNewRoman"/>
        </w:rPr>
        <w:br/>
      </w:r>
      <w:r>
        <w:rPr>
          <w:rFonts w:ascii="TimesNewRoman" w:eastAsia="TimesNewRoman" w:hAnsi="TimesNewRoman" w:cs="TimesNewRoman"/>
        </w:rPr>
        <w:t>Okay, welcome to our target user test, and then first of all, you can open our application.Let me introduce to you what we have here.This is a device that can provide you with graffiti boards in public space.You can create graffiti on our device, and then your graffiti will be recorded and uploaded to the server.And it can be scrolled to the public on our big screen. Ok, now you can create an account first.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00:41</w:t>
      </w:r>
      <w:r>
        <w:rPr>
          <w:rFonts w:ascii="TimesNewRoman" w:eastAsia="TimesNewRoman" w:hAnsi="TimesNewRoman" w:cs="TimesNewRoman"/>
        </w:rPr>
        <w:br/>
      </w:r>
      <w:r>
        <w:rPr>
          <w:rFonts w:ascii="TimesNewRoman" w:eastAsia="TimesNewRoman" w:hAnsi="TimesNewRoman" w:cs="TimesNewRoman"/>
        </w:rPr>
        <w:t>我已经创建好了。</w:t>
      </w:r>
      <w:r>
        <w:rPr>
          <w:rFonts w:ascii="TimesNewRoman" w:eastAsia="TimesNewRoman" w:hAnsi="TimesNewRoman" w:cs="TimesNewRoman"/>
        </w:rPr>
        <w:br/>
      </w:r>
      <w:r>
        <w:rPr>
          <w:rFonts w:ascii="TimesNewRoman" w:eastAsia="TimesNewRoman" w:hAnsi="TimesNewRoman" w:cs="TimesNewRoman"/>
        </w:rPr>
        <w:t>I have already created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00:43</w:t>
      </w:r>
      <w:r>
        <w:rPr>
          <w:rFonts w:ascii="TimesNewRoman" w:eastAsia="TimesNewRoman" w:hAnsi="TimesNewRoman" w:cs="TimesNewRoman"/>
        </w:rPr>
        <w:br/>
      </w:r>
      <w:r>
        <w:rPr>
          <w:rFonts w:ascii="TimesNewRoman" w:eastAsia="TimesNewRoman" w:hAnsi="TimesNewRoman" w:cs="TimesNewRoman"/>
        </w:rPr>
        <w:t>好我也弄好了，好大家可以。</w:t>
      </w:r>
      <w:r>
        <w:rPr>
          <w:rFonts w:ascii="TimesNewRoman" w:eastAsia="TimesNewRoman" w:hAnsi="TimesNewRoman" w:cs="TimesNewRoman"/>
        </w:rPr>
        <w:br/>
      </w:r>
      <w:r>
        <w:rPr>
          <w:rFonts w:ascii="TimesNewRoman" w:eastAsia="TimesNewRoman" w:hAnsi="TimesNewRoman" w:cs="TimesNewRoman"/>
        </w:rPr>
        <w:t>Okay, I got it, too. Okay, everybody can.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00:46</w:t>
      </w:r>
      <w:r>
        <w:rPr>
          <w:rFonts w:ascii="TimesNewRoman" w:eastAsia="TimesNewRoman" w:hAnsi="TimesNewRoman" w:cs="TimesNewRoman"/>
        </w:rPr>
        <w:br/>
      </w:r>
      <w:r>
        <w:rPr>
          <w:rFonts w:ascii="TimesNewRoman" w:eastAsia="TimesNewRoman" w:hAnsi="TimesNewRoman" w:cs="TimesNewRoman"/>
        </w:rPr>
        <w:t>登录进去了。它显示了一个奇怪的explored界面。</w:t>
      </w:r>
      <w:r>
        <w:rPr>
          <w:rFonts w:ascii="TimesNewRoman" w:eastAsia="TimesNewRoman" w:hAnsi="TimesNewRoman" w:cs="TimesNewRoman"/>
        </w:rPr>
        <w:br/>
      </w:r>
      <w:r>
        <w:rPr>
          <w:rFonts w:ascii="TimesNewRoman" w:eastAsia="TimesNewRoman" w:hAnsi="TimesNewRoman" w:cs="TimesNewRoman"/>
        </w:rPr>
        <w:t>Logged in. It shows a strange explored interface.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00:54</w:t>
      </w:r>
      <w:r>
        <w:rPr>
          <w:rFonts w:ascii="TimesNewRoman" w:eastAsia="TimesNewRoman" w:hAnsi="TimesNewRoman" w:cs="TimesNewRoman"/>
        </w:rPr>
        <w:br/>
      </w:r>
      <w:r>
        <w:rPr>
          <w:rFonts w:ascii="TimesNewRoman" w:eastAsia="TimesNewRoman" w:hAnsi="TimesNewRoman" w:cs="TimesNewRoman"/>
        </w:rPr>
        <w:t>好好，他一直在low定好，他low定完了。</w:t>
      </w:r>
      <w:r>
        <w:rPr>
          <w:rFonts w:ascii="TimesNewRoman" w:eastAsia="TimesNewRoman" w:hAnsi="TimesNewRoman" w:cs="TimesNewRoman"/>
        </w:rPr>
        <w:br/>
      </w:r>
      <w:r>
        <w:rPr>
          <w:rFonts w:ascii="TimesNewRoman" w:eastAsia="TimesNewRoman" w:hAnsi="TimesNewRoman" w:cs="TimesNewRoman"/>
        </w:rPr>
        <w:t>Okay, he's been low. Okay, he's low.</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00:56</w:t>
      </w:r>
      <w:r>
        <w:rPr>
          <w:rFonts w:ascii="TimesNewRoman" w:eastAsia="TimesNewRoman" w:hAnsi="TimesNewRoman" w:cs="TimesNewRoman"/>
        </w:rPr>
        <w:br/>
      </w:r>
      <w:r>
        <w:rPr>
          <w:rFonts w:ascii="TimesNewRoman" w:eastAsia="TimesNewRoman" w:hAnsi="TimesNewRoman" w:cs="TimesNewRoman"/>
        </w:rPr>
        <w:t>好，现在大家看我们这个界面了。</w:t>
      </w:r>
      <w:r>
        <w:rPr>
          <w:rFonts w:ascii="TimesNewRoman" w:eastAsia="TimesNewRoman" w:hAnsi="TimesNewRoman" w:cs="TimesNewRoman"/>
        </w:rPr>
        <w:br/>
      </w:r>
      <w:r>
        <w:rPr>
          <w:rFonts w:ascii="TimesNewRoman" w:eastAsia="TimesNewRoman" w:hAnsi="TimesNewRoman" w:cs="TimesNewRoman"/>
        </w:rPr>
        <w:t>Okay, now let's look at our interface.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00:59</w:t>
      </w:r>
      <w:r>
        <w:rPr>
          <w:rFonts w:ascii="TimesNewRoman" w:eastAsia="TimesNewRoman" w:hAnsi="TimesNewRoman" w:cs="TimesNewRoman"/>
        </w:rPr>
        <w:br/>
      </w:r>
      <w:r>
        <w:rPr>
          <w:rFonts w:ascii="TimesNewRoman" w:eastAsia="TimesNewRoman" w:hAnsi="TimesNewRoman" w:cs="TimesNewRoman"/>
        </w:rPr>
        <w:t>为什么它叫low的1681什么东西是一位不明。</w:t>
      </w:r>
      <w:r>
        <w:rPr>
          <w:rFonts w:ascii="TimesNewRoman" w:eastAsia="TimesNewRoman" w:hAnsi="TimesNewRoman" w:cs="TimesNewRoman"/>
        </w:rPr>
        <w:br/>
      </w:r>
      <w:r>
        <w:rPr>
          <w:rFonts w:ascii="TimesNewRoman" w:eastAsia="TimesNewRoman" w:hAnsi="TimesNewRoman" w:cs="TimesNewRoman"/>
        </w:rPr>
        <w:t>Why is it called low 1681? Something is unknown.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01:05</w:t>
      </w:r>
      <w:r>
        <w:rPr>
          <w:rFonts w:ascii="TimesNewRoman" w:eastAsia="TimesNewRoman" w:hAnsi="TimesNewRoman" w:cs="TimesNewRoman"/>
        </w:rPr>
        <w:br/>
      </w:r>
      <w:r>
        <w:rPr>
          <w:rFonts w:ascii="TimesNewRoman" w:eastAsia="TimesNewRoman" w:hAnsi="TimesNewRoman" w:cs="TimesNewRoman"/>
        </w:rPr>
        <w:t>意味不明的弹窗？现在大家可以开始进行创作了，我们点击中间的黄色的图标点了。</w:t>
      </w:r>
      <w:r>
        <w:rPr>
          <w:rFonts w:ascii="TimesNewRoman" w:eastAsia="TimesNewRoman" w:hAnsi="TimesNewRoman" w:cs="TimesNewRoman"/>
        </w:rPr>
        <w:br/>
      </w:r>
      <w:r>
        <w:rPr>
          <w:rFonts w:ascii="TimesNewRoman" w:eastAsia="TimesNewRoman" w:hAnsi="TimesNewRoman" w:cs="TimesNewRoman"/>
        </w:rPr>
        <w:t>A pop-up window with unknown meaning? Now you can start to create. Let's click on the yellow icon in the middle.</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好，我们现在有来开始第一个任务，第一个任务是请两位合作完成一幅这个涂鸦作品，主题可以大家商讨一下，自己选择好的用时5分钟之内，好的，好。</w:t>
      </w:r>
      <w:r>
        <w:rPr>
          <w:rFonts w:ascii="TimesNewRoman" w:eastAsia="TimesNewRoman" w:hAnsi="TimesNewRoman" w:cs="TimesNewRoman"/>
        </w:rPr>
        <w:br/>
      </w:r>
      <w:r>
        <w:rPr>
          <w:rFonts w:ascii="TimesNewRoman" w:eastAsia="TimesNewRoman" w:hAnsi="TimesNewRoman" w:cs="TimesNewRoman"/>
        </w:rPr>
        <w:t>Ok, now we have to start the first task. The first task is to ask you two to cooperate to complete a graffiti work.We can discuss the theme and choose a good one within 5 minutes. Ok, OK.</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01:28</w:t>
      </w:r>
      <w:r>
        <w:rPr>
          <w:rFonts w:ascii="TimesNewRoman" w:eastAsia="TimesNewRoman" w:hAnsi="TimesNewRoman" w:cs="TimesNewRoman"/>
        </w:rPr>
        <w:br/>
      </w:r>
      <w:r>
        <w:rPr>
          <w:rFonts w:ascii="TimesNewRoman" w:eastAsia="TimesNewRoman" w:hAnsi="TimesNewRoman" w:cs="TimesNewRoman"/>
        </w:rPr>
        <w:t>我们画什么？</w:t>
      </w:r>
      <w:r>
        <w:rPr>
          <w:rFonts w:ascii="TimesNewRoman" w:eastAsia="TimesNewRoman" w:hAnsi="TimesNewRoman" w:cs="TimesNewRoman"/>
        </w:rPr>
        <w:br/>
      </w:r>
      <w:r>
        <w:rPr>
          <w:rFonts w:ascii="TimesNewRoman" w:eastAsia="TimesNewRoman" w:hAnsi="TimesNewRoman" w:cs="TimesNewRoman"/>
        </w:rPr>
        <w:t>What do we draw?</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01:30</w:t>
      </w:r>
      <w:r>
        <w:rPr>
          <w:rFonts w:ascii="TimesNewRoman" w:eastAsia="TimesNewRoman" w:hAnsi="TimesNewRoman" w:cs="TimesNewRoman"/>
        </w:rPr>
        <w:br/>
      </w:r>
      <w:r>
        <w:rPr>
          <w:rFonts w:ascii="TimesNewRoman" w:eastAsia="TimesNewRoman" w:hAnsi="TimesNewRoman" w:cs="TimesNewRoman"/>
        </w:rPr>
        <w:t>我就hwa，命运石之门吗？</w:t>
      </w:r>
      <w:r>
        <w:rPr>
          <w:rFonts w:ascii="TimesNewRoman" w:eastAsia="TimesNewRoman" w:hAnsi="TimesNewRoman" w:cs="TimesNewRoman"/>
        </w:rPr>
        <w:br/>
      </w:r>
      <w:r>
        <w:rPr>
          <w:rFonts w:ascii="TimesNewRoman" w:eastAsia="TimesNewRoman" w:hAnsi="TimesNewRoman" w:cs="TimesNewRoman"/>
        </w:rPr>
        <w:t>Am I hwa, the gate of the Stone of Destiny?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01:32</w:t>
      </w:r>
      <w:r>
        <w:rPr>
          <w:rFonts w:ascii="TimesNewRoman" w:eastAsia="TimesNewRoman" w:hAnsi="TimesNewRoman" w:cs="TimesNewRoman"/>
        </w:rPr>
        <w:br/>
      </w:r>
      <w:r>
        <w:rPr>
          <w:rFonts w:ascii="TimesNewRoman" w:eastAsia="TimesNewRoman" w:hAnsi="TimesNewRoman" w:cs="TimesNewRoman"/>
        </w:rPr>
        <w:t>那就画个答应给的标记就完事了，我怎么样加入他的。</w:t>
      </w:r>
      <w:r>
        <w:rPr>
          <w:rFonts w:ascii="TimesNewRoman" w:eastAsia="TimesNewRoman" w:hAnsi="TimesNewRoman" w:cs="TimesNewRoman"/>
        </w:rPr>
        <w:br/>
      </w:r>
      <w:r>
        <w:rPr>
          <w:rFonts w:ascii="TimesNewRoman" w:eastAsia="TimesNewRoman" w:hAnsi="TimesNewRoman" w:cs="TimesNewRoman"/>
        </w:rPr>
        <w:t>Then just draw a promise sign and be done with it. How did I join him.</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01:38</w:t>
      </w:r>
      <w:r>
        <w:rPr>
          <w:rFonts w:ascii="TimesNewRoman" w:eastAsia="TimesNewRoman" w:hAnsi="TimesNewRoman" w:cs="TimesNewRoman"/>
        </w:rPr>
        <w:br/>
      </w:r>
      <w:r>
        <w:rPr>
          <w:rFonts w:ascii="TimesNewRoman" w:eastAsia="TimesNewRoman" w:hAnsi="TimesNewRoman" w:cs="TimesNewRoman"/>
        </w:rPr>
        <w:t>为什么是翠花呢？为什么会多出一个翠花来？好大。</w:t>
      </w:r>
      <w:r>
        <w:rPr>
          <w:rFonts w:ascii="TimesNewRoman" w:eastAsia="TimesNewRoman" w:hAnsi="TimesNewRoman" w:cs="TimesNewRoman"/>
        </w:rPr>
        <w:br/>
      </w:r>
      <w:r>
        <w:rPr>
          <w:rFonts w:ascii="TimesNewRoman" w:eastAsia="TimesNewRoman" w:hAnsi="TimesNewRoman" w:cs="TimesNewRoman"/>
        </w:rPr>
        <w:t>Why Cuihua? Why is there an extra Cuihua? It's so big.</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01:44</w:t>
      </w:r>
      <w:r>
        <w:rPr>
          <w:rFonts w:ascii="TimesNewRoman" w:eastAsia="TimesNewRoman" w:hAnsi="TimesNewRoman" w:cs="TimesNewRoman"/>
        </w:rPr>
        <w:br/>
      </w:r>
      <w:r>
        <w:rPr>
          <w:rFonts w:ascii="TimesNewRoman" w:eastAsia="TimesNewRoman" w:hAnsi="TimesNewRoman" w:cs="TimesNewRoman"/>
        </w:rPr>
        <w:t>你们现在只要需要有一个人创建，然后另外一个人加入。</w:t>
      </w:r>
      <w:r>
        <w:rPr>
          <w:rFonts w:ascii="TimesNewRoman" w:eastAsia="TimesNewRoman" w:hAnsi="TimesNewRoman" w:cs="TimesNewRoman"/>
        </w:rPr>
        <w:br/>
      </w:r>
      <w:r>
        <w:rPr>
          <w:rFonts w:ascii="TimesNewRoman" w:eastAsia="TimesNewRoman" w:hAnsi="TimesNewRoman" w:cs="TimesNewRoman"/>
        </w:rPr>
        <w:t>You only need one person to create now, and then another person to join.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01:49</w:t>
      </w:r>
      <w:r>
        <w:rPr>
          <w:rFonts w:ascii="TimesNewRoman" w:eastAsia="TimesNewRoman" w:hAnsi="TimesNewRoman" w:cs="TimesNewRoman"/>
        </w:rPr>
        <w:br/>
      </w:r>
      <w:r>
        <w:rPr>
          <w:rFonts w:ascii="TimesNewRoman" w:eastAsia="TimesNewRoman" w:hAnsi="TimesNewRoman" w:cs="TimesNewRoman"/>
        </w:rPr>
        <w:t>就行了，我报哪一个是他的。你创建了吗？</w:t>
      </w:r>
      <w:r>
        <w:rPr>
          <w:rFonts w:ascii="TimesNewRoman" w:eastAsia="TimesNewRoman" w:hAnsi="TimesNewRoman" w:cs="TimesNewRoman"/>
        </w:rPr>
        <w:br/>
      </w:r>
      <w:r>
        <w:rPr>
          <w:rFonts w:ascii="TimesNewRoman" w:eastAsia="TimesNewRoman" w:hAnsi="TimesNewRoman" w:cs="TimesNewRoman"/>
        </w:rPr>
        <w:t>That's all. I'll tell you which one is his. Did you create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01:52</w:t>
      </w:r>
      <w:r>
        <w:rPr>
          <w:rFonts w:ascii="TimesNewRoman" w:eastAsia="TimesNewRoman" w:hAnsi="TimesNewRoman" w:cs="TimesNewRoman"/>
        </w:rPr>
        <w:br/>
      </w:r>
      <w:r>
        <w:rPr>
          <w:rFonts w:ascii="TimesNewRoman" w:eastAsia="TimesNewRoman" w:hAnsi="TimesNewRoman" w:cs="TimesNewRoman"/>
        </w:rPr>
        <w:t>因为第一个最新的。</w:t>
      </w:r>
      <w:r>
        <w:rPr>
          <w:rFonts w:ascii="TimesNewRoman" w:eastAsia="TimesNewRoman" w:hAnsi="TimesNewRoman" w:cs="TimesNewRoman"/>
        </w:rPr>
        <w:br/>
      </w:r>
      <w:r>
        <w:rPr>
          <w:rFonts w:ascii="TimesNewRoman" w:eastAsia="TimesNewRoman" w:hAnsi="TimesNewRoman" w:cs="TimesNewRoman"/>
        </w:rPr>
        <w:t>Because the first one is the latest.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01:55</w:t>
      </w:r>
      <w:r>
        <w:rPr>
          <w:rFonts w:ascii="TimesNewRoman" w:eastAsia="TimesNewRoman" w:hAnsi="TimesNewRoman" w:cs="TimesNewRoman"/>
        </w:rPr>
        <w:br/>
      </w:r>
      <w:r>
        <w:rPr>
          <w:rFonts w:ascii="TimesNewRoman" w:eastAsia="TimesNewRoman" w:hAnsi="TimesNewRoman" w:cs="TimesNewRoman"/>
        </w:rPr>
        <w:t>好，大家创作先试试。</w:t>
      </w:r>
      <w:r>
        <w:rPr>
          <w:rFonts w:ascii="TimesNewRoman" w:eastAsia="TimesNewRoman" w:hAnsi="TimesNewRoman" w:cs="TimesNewRoman"/>
        </w:rPr>
        <w:br/>
      </w:r>
      <w:r>
        <w:rPr>
          <w:rFonts w:ascii="TimesNewRoman" w:eastAsia="TimesNewRoman" w:hAnsi="TimesNewRoman" w:cs="TimesNewRoman"/>
        </w:rPr>
        <w:t>Okay, let's try to create first.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01:57</w:t>
      </w:r>
      <w:r>
        <w:rPr>
          <w:rFonts w:ascii="TimesNewRoman" w:eastAsia="TimesNewRoman" w:hAnsi="TimesNewRoman" w:cs="TimesNewRoman"/>
        </w:rPr>
        <w:br/>
      </w:r>
      <w:r>
        <w:rPr>
          <w:rFonts w:ascii="TimesNewRoman" w:eastAsia="TimesNewRoman" w:hAnsi="TimesNewRoman" w:cs="TimesNewRoman"/>
        </w:rPr>
        <w:t>我们能不能协作？</w:t>
      </w:r>
      <w:r>
        <w:rPr>
          <w:rFonts w:ascii="TimesNewRoman" w:eastAsia="TimesNewRoman" w:hAnsi="TimesNewRoman" w:cs="TimesNewRoman"/>
        </w:rPr>
        <w:br/>
      </w:r>
      <w:r>
        <w:rPr>
          <w:rFonts w:ascii="TimesNewRoman" w:eastAsia="TimesNewRoman" w:hAnsi="TimesNewRoman" w:cs="TimesNewRoman"/>
        </w:rPr>
        <w:t>Can we work together?</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好。</w:t>
      </w:r>
      <w:r>
        <w:rPr>
          <w:rFonts w:ascii="TimesNewRoman" w:eastAsia="TimesNewRoman" w:hAnsi="TimesNewRoman" w:cs="TimesNewRoman"/>
        </w:rPr>
        <w:br/>
      </w:r>
      <w:r>
        <w:rPr>
          <w:rFonts w:ascii="TimesNewRoman" w:eastAsia="TimesNewRoman" w:hAnsi="TimesNewRoman" w:cs="TimesNewRoman"/>
        </w:rPr>
        <w:t>All right.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01:58</w:t>
      </w:r>
      <w:r>
        <w:rPr>
          <w:rFonts w:ascii="TimesNewRoman" w:eastAsia="TimesNewRoman" w:hAnsi="TimesNewRoman" w:cs="TimesNewRoman"/>
        </w:rPr>
        <w:br/>
      </w:r>
      <w:r>
        <w:rPr>
          <w:rFonts w:ascii="TimesNewRoman" w:eastAsia="TimesNewRoman" w:hAnsi="TimesNewRoman" w:cs="TimesNewRoman"/>
        </w:rPr>
        <w:t>你要比如。</w:t>
      </w:r>
      <w:r>
        <w:rPr>
          <w:rFonts w:ascii="TimesNewRoman" w:eastAsia="TimesNewRoman" w:hAnsi="TimesNewRoman" w:cs="TimesNewRoman"/>
        </w:rPr>
        <w:br/>
      </w:r>
      <w:r>
        <w:rPr>
          <w:rFonts w:ascii="TimesNewRoman" w:eastAsia="TimesNewRoman" w:hAnsi="TimesNewRoman" w:cs="TimesNewRoman"/>
        </w:rPr>
        <w:t>You have to, like.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02:00</w:t>
      </w:r>
      <w:r>
        <w:rPr>
          <w:rFonts w:ascii="TimesNewRoman" w:eastAsia="TimesNewRoman" w:hAnsi="TimesNewRoman" w:cs="TimesNewRoman"/>
        </w:rPr>
        <w:br/>
      </w:r>
      <w:r>
        <w:rPr>
          <w:rFonts w:ascii="TimesNewRoman" w:eastAsia="TimesNewRoman" w:hAnsi="TimesNewRoman" w:cs="TimesNewRoman"/>
        </w:rPr>
        <w:t>说我先画一个，我这中间画个x你能看到吗？能，我们再把它擦掉，你来把它擦掉了。正在缓慢的掉。好。</w:t>
      </w:r>
      <w:r>
        <w:rPr>
          <w:rFonts w:ascii="TimesNewRoman" w:eastAsia="TimesNewRoman" w:hAnsi="TimesNewRoman" w:cs="TimesNewRoman"/>
        </w:rPr>
        <w:br/>
      </w:r>
      <w:r>
        <w:rPr>
          <w:rFonts w:ascii="TimesNewRoman" w:eastAsia="TimesNewRoman" w:hAnsi="TimesNewRoman" w:cs="TimesNewRoman"/>
        </w:rPr>
        <w:t>I draw one first, and I draw an X in the middle. Can you see it? Yes, we'll wipe it off again. Did you wipe it off.It's falling slowly. All right.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02:19</w:t>
      </w:r>
      <w:r>
        <w:rPr>
          <w:rFonts w:ascii="TimesNewRoman" w:eastAsia="TimesNewRoman" w:hAnsi="TimesNewRoman" w:cs="TimesNewRoman"/>
        </w:rPr>
        <w:br/>
      </w:r>
      <w:r>
        <w:rPr>
          <w:rFonts w:ascii="TimesNewRoman" w:eastAsia="TimesNewRoman" w:hAnsi="TimesNewRoman" w:cs="TimesNewRoman"/>
        </w:rPr>
        <w:t>在任务的过程中，大家如果有什么疑惑可以随时提问，如果有什么感想可以在后面的讨论环节我们一块说。</w:t>
      </w:r>
      <w:r>
        <w:rPr>
          <w:rFonts w:ascii="TimesNewRoman" w:eastAsia="TimesNewRoman" w:hAnsi="TimesNewRoman" w:cs="TimesNewRoman"/>
        </w:rPr>
        <w:br/>
      </w:r>
      <w:r>
        <w:rPr>
          <w:rFonts w:ascii="TimesNewRoman" w:eastAsia="TimesNewRoman" w:hAnsi="TimesNewRoman" w:cs="TimesNewRoman"/>
        </w:rPr>
        <w:t>In the course of the task, if you have any doubts, you can ask questions at any time.If you have any feelings, we can talk about them together in the following discussion.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02:26</w:t>
      </w:r>
      <w:r>
        <w:rPr>
          <w:rFonts w:ascii="TimesNewRoman" w:eastAsia="TimesNewRoman" w:hAnsi="TimesNewRoman" w:cs="TimesNewRoman"/>
        </w:rPr>
        <w:br/>
      </w:r>
      <w:r>
        <w:rPr>
          <w:rFonts w:ascii="TimesNewRoman" w:eastAsia="TimesNewRoman" w:hAnsi="TimesNewRoman" w:cs="TimesNewRoman"/>
        </w:rPr>
        <w:t>我觉得跟他协作的时候延迟非常大。</w:t>
      </w:r>
      <w:r>
        <w:rPr>
          <w:rFonts w:ascii="TimesNewRoman" w:eastAsia="TimesNewRoman" w:hAnsi="TimesNewRoman" w:cs="TimesNewRoman"/>
        </w:rPr>
        <w:br/>
      </w:r>
      <w:r>
        <w:rPr>
          <w:rFonts w:ascii="TimesNewRoman" w:eastAsia="TimesNewRoman" w:hAnsi="TimesNewRoman" w:cs="TimesNewRoman"/>
        </w:rPr>
        <w:t>I think there is a big delay in working with him.</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02:33</w:t>
      </w:r>
      <w:r>
        <w:rPr>
          <w:rFonts w:ascii="TimesNewRoman" w:eastAsia="TimesNewRoman" w:hAnsi="TimesNewRoman" w:cs="TimesNewRoman"/>
        </w:rPr>
        <w:br/>
      </w:r>
      <w:r>
        <w:rPr>
          <w:rFonts w:ascii="TimesNewRoman" w:eastAsia="TimesNewRoman" w:hAnsi="TimesNewRoman" w:cs="TimesNewRoman"/>
        </w:rPr>
        <w:t>但是至少效果上是好像没有问题，我们。</w:t>
      </w:r>
      <w:r>
        <w:rPr>
          <w:rFonts w:ascii="TimesNewRoman" w:eastAsia="TimesNewRoman" w:hAnsi="TimesNewRoman" w:cs="TimesNewRoman"/>
        </w:rPr>
        <w:br/>
      </w:r>
      <w:r>
        <w:rPr>
          <w:rFonts w:ascii="TimesNewRoman" w:eastAsia="TimesNewRoman" w:hAnsi="TimesNewRoman" w:cs="TimesNewRoman"/>
        </w:rPr>
        <w:t>But at least there seems to be no problem in the effect.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02:38</w:t>
      </w:r>
      <w:r>
        <w:rPr>
          <w:rFonts w:ascii="TimesNewRoman" w:eastAsia="TimesNewRoman" w:hAnsi="TimesNewRoman" w:cs="TimesNewRoman"/>
        </w:rPr>
        <w:br/>
      </w:r>
      <w:r>
        <w:rPr>
          <w:rFonts w:ascii="TimesNewRoman" w:eastAsia="TimesNewRoman" w:hAnsi="TimesNewRoman" w:cs="TimesNewRoman"/>
        </w:rPr>
        <w:t>我要我们是谁。</w:t>
      </w:r>
      <w:r>
        <w:rPr>
          <w:rFonts w:ascii="TimesNewRoman" w:eastAsia="TimesNewRoman" w:hAnsi="TimesNewRoman" w:cs="TimesNewRoman"/>
        </w:rPr>
        <w:br/>
      </w:r>
      <w:r>
        <w:rPr>
          <w:rFonts w:ascii="TimesNewRoman" w:eastAsia="TimesNewRoman" w:hAnsi="TimesNewRoman" w:cs="TimesNewRoman"/>
        </w:rPr>
        <w:t>I want who we are.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02:39</w:t>
      </w:r>
      <w:r>
        <w:rPr>
          <w:rFonts w:ascii="TimesNewRoman" w:eastAsia="TimesNewRoman" w:hAnsi="TimesNewRoman" w:cs="TimesNewRoman"/>
        </w:rPr>
        <w:br/>
      </w:r>
      <w:r>
        <w:rPr>
          <w:rFonts w:ascii="TimesNewRoman" w:eastAsia="TimesNewRoman" w:hAnsi="TimesNewRoman" w:cs="TimesNewRoman"/>
        </w:rPr>
        <w:t>我们是叫什么无对话是话答应gay的还是有对话式来画。</w:t>
      </w:r>
      <w:r>
        <w:rPr>
          <w:rFonts w:ascii="TimesNewRoman" w:eastAsia="TimesNewRoman" w:hAnsi="TimesNewRoman" w:cs="TimesNewRoman"/>
        </w:rPr>
        <w:br/>
      </w:r>
      <w:r>
        <w:rPr>
          <w:rFonts w:ascii="TimesNewRoman" w:eastAsia="TimesNewRoman" w:hAnsi="TimesNewRoman" w:cs="TimesNewRoman"/>
        </w:rPr>
        <w:t>What do we call "no dialogue"? Do we promise to be gay or do we draw in a conversational way.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02:44</w:t>
      </w:r>
      <w:r>
        <w:rPr>
          <w:rFonts w:ascii="TimesNewRoman" w:eastAsia="TimesNewRoman" w:hAnsi="TimesNewRoman" w:cs="TimesNewRoman"/>
        </w:rPr>
        <w:br/>
      </w:r>
      <w:r>
        <w:rPr>
          <w:rFonts w:ascii="TimesNewRoman" w:eastAsia="TimesNewRoman" w:hAnsi="TimesNewRoman" w:cs="TimesNewRoman"/>
        </w:rPr>
        <w:t>好好，我们直接随缘随意发挥，随意发挥。</w:t>
      </w:r>
      <w:r>
        <w:rPr>
          <w:rFonts w:ascii="TimesNewRoman" w:eastAsia="TimesNewRoman" w:hAnsi="TimesNewRoman" w:cs="TimesNewRoman"/>
        </w:rPr>
        <w:br/>
      </w:r>
      <w:r>
        <w:rPr>
          <w:rFonts w:ascii="TimesNewRoman" w:eastAsia="TimesNewRoman" w:hAnsi="TimesNewRoman" w:cs="TimesNewRoman"/>
        </w:rPr>
        <w:t>Okay, let's just follow the fate and play at will.</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02:49</w:t>
      </w:r>
      <w:r>
        <w:rPr>
          <w:rFonts w:ascii="TimesNewRoman" w:eastAsia="TimesNewRoman" w:hAnsi="TimesNewRoman" w:cs="TimesNewRoman"/>
        </w:rPr>
        <w:br/>
      </w:r>
      <w:r>
        <w:rPr>
          <w:rFonts w:ascii="TimesNewRoman" w:eastAsia="TimesNewRoman" w:hAnsi="TimesNewRoman" w:cs="TimesNewRoman"/>
        </w:rPr>
        <w:t>总之我们的目标是拼出一个stalinsk的标题，是吧？</w:t>
      </w:r>
      <w:r>
        <w:rPr>
          <w:rFonts w:ascii="TimesNewRoman" w:eastAsia="TimesNewRoman" w:hAnsi="TimesNewRoman" w:cs="TimesNewRoman"/>
        </w:rPr>
        <w:br/>
      </w:r>
      <w:r>
        <w:rPr>
          <w:rFonts w:ascii="TimesNewRoman" w:eastAsia="TimesNewRoman" w:hAnsi="TimesNewRoman" w:cs="TimesNewRoman"/>
        </w:rPr>
        <w:t>Anyway, our goal is to spell out a stalinsk title, right?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02:53</w:t>
      </w:r>
      <w:r>
        <w:rPr>
          <w:rFonts w:ascii="TimesNewRoman" w:eastAsia="TimesNewRoman" w:hAnsi="TimesNewRoman" w:cs="TimesNewRoman"/>
        </w:rPr>
        <w:br/>
      </w:r>
      <w:r>
        <w:rPr>
          <w:rFonts w:ascii="TimesNewRoman" w:eastAsia="TimesNewRoman" w:hAnsi="TimesNewRoman" w:cs="TimesNewRoman"/>
        </w:rPr>
        <w:t>我们可以任意的创作里面的同仁。</w:t>
      </w:r>
      <w:r>
        <w:rPr>
          <w:rFonts w:ascii="TimesNewRoman" w:eastAsia="TimesNewRoman" w:hAnsi="TimesNewRoman" w:cs="TimesNewRoman"/>
        </w:rPr>
        <w:br/>
      </w:r>
      <w:r>
        <w:rPr>
          <w:rFonts w:ascii="TimesNewRoman" w:eastAsia="TimesNewRoman" w:hAnsi="TimesNewRoman" w:cs="TimesNewRoman"/>
        </w:rPr>
        <w:t>We can create our colleagues at will.</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03:01</w:t>
      </w:r>
      <w:r>
        <w:rPr>
          <w:rFonts w:ascii="TimesNewRoman" w:eastAsia="TimesNewRoman" w:hAnsi="TimesNewRoman" w:cs="TimesNewRoman"/>
        </w:rPr>
        <w:br/>
      </w:r>
      <w:r>
        <w:rPr>
          <w:rFonts w:ascii="TimesNewRoman" w:eastAsia="TimesNewRoman" w:hAnsi="TimesNewRoman" w:cs="TimesNewRoman"/>
        </w:rPr>
        <w:t>我怎么就想到一个不好用怎么那么粗，这是什么？这是喷漆也不行，完了他好像卡住了，他好像擦不动了，我擦它我知道它这个东西不能拿来擦，它的橡皮好像在某一个上面，这个功能就会坏掉。</w:t>
      </w:r>
      <w:r>
        <w:rPr>
          <w:rFonts w:ascii="TimesNewRoman" w:eastAsia="TimesNewRoman" w:hAnsi="TimesNewRoman" w:cs="TimesNewRoman"/>
        </w:rPr>
        <w:br/>
      </w:r>
      <w:r>
        <w:rPr>
          <w:rFonts w:ascii="TimesNewRoman" w:eastAsia="TimesNewRoman" w:hAnsi="TimesNewRoman" w:cs="TimesNewRoman"/>
        </w:rPr>
        <w:t>Why do I think of one that is not easy to use? Why is it so thick? What is this?It's not good to spray paint. It seems to be stuck. It seems that it can't be wiped. I know it can't be wiped.Its eraser seems to be on a certain one, and this function will be broken.</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我们先来好奇怪的笔刷我们还是用这个。</w:t>
      </w:r>
      <w:r>
        <w:rPr>
          <w:rFonts w:ascii="TimesNewRoman" w:eastAsia="TimesNewRoman" w:hAnsi="TimesNewRoman" w:cs="TimesNewRoman"/>
        </w:rPr>
        <w:br/>
      </w:r>
      <w:r>
        <w:rPr>
          <w:rFonts w:ascii="TimesNewRoman" w:eastAsia="TimesNewRoman" w:hAnsi="TimesNewRoman" w:cs="TimesNewRoman"/>
        </w:rPr>
        <w:t>Let's start with the weird brush. We'll stick with this one.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03:46</w:t>
      </w:r>
      <w:r>
        <w:rPr>
          <w:rFonts w:ascii="TimesNewRoman" w:eastAsia="TimesNewRoman" w:hAnsi="TimesNewRoman" w:cs="TimesNewRoman"/>
        </w:rPr>
        <w:br/>
      </w:r>
      <w:r>
        <w:rPr>
          <w:rFonts w:ascii="TimesNewRoman" w:eastAsia="TimesNewRoman" w:hAnsi="TimesNewRoman" w:cs="TimesNewRoman"/>
        </w:rPr>
        <w:t>为什么我没有看到你的作品。</w:t>
      </w:r>
      <w:r>
        <w:rPr>
          <w:rFonts w:ascii="TimesNewRoman" w:eastAsia="TimesNewRoman" w:hAnsi="TimesNewRoman" w:cs="TimesNewRoman"/>
        </w:rPr>
        <w:br/>
      </w:r>
      <w:r>
        <w:rPr>
          <w:rFonts w:ascii="TimesNewRoman" w:eastAsia="TimesNewRoman" w:hAnsi="TimesNewRoman" w:cs="TimesNewRoman"/>
        </w:rPr>
        <w:t>Why I didn't see your work.</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03:48</w:t>
      </w:r>
      <w:r>
        <w:rPr>
          <w:rFonts w:ascii="TimesNewRoman" w:eastAsia="TimesNewRoman" w:hAnsi="TimesNewRoman" w:cs="TimesNewRoman"/>
        </w:rPr>
        <w:br/>
      </w:r>
      <w:r>
        <w:rPr>
          <w:rFonts w:ascii="TimesNewRoman" w:eastAsia="TimesNewRoman" w:hAnsi="TimesNewRoman" w:cs="TimesNewRoman"/>
        </w:rPr>
        <w:t>因为它可能要加载的时间上。</w:t>
      </w:r>
      <w:r>
        <w:rPr>
          <w:rFonts w:ascii="TimesNewRoman" w:eastAsia="TimesNewRoman" w:hAnsi="TimesNewRoman" w:cs="TimesNewRoman"/>
        </w:rPr>
        <w:br/>
      </w:r>
      <w:r>
        <w:rPr>
          <w:rFonts w:ascii="TimesNewRoman" w:eastAsia="TimesNewRoman" w:hAnsi="TimesNewRoman" w:cs="TimesNewRoman"/>
        </w:rPr>
        <w:t>Because it may have to be loaded at the time.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03:52</w:t>
      </w:r>
      <w:r>
        <w:rPr>
          <w:rFonts w:ascii="TimesNewRoman" w:eastAsia="TimesNewRoman" w:hAnsi="TimesNewRoman" w:cs="TimesNewRoman"/>
        </w:rPr>
        <w:br/>
      </w:r>
      <w:r>
        <w:rPr>
          <w:rFonts w:ascii="TimesNewRoman" w:eastAsia="TimesNewRoman" w:hAnsi="TimesNewRoman" w:cs="TimesNewRoman"/>
        </w:rPr>
        <w:t>我在画，但是他这样怎么协作。</w:t>
      </w:r>
      <w:r>
        <w:rPr>
          <w:rFonts w:ascii="TimesNewRoman" w:eastAsia="TimesNewRoman" w:hAnsi="TimesNewRoman" w:cs="TimesNewRoman"/>
        </w:rPr>
        <w:br/>
      </w:r>
      <w:r>
        <w:rPr>
          <w:rFonts w:ascii="TimesNewRoman" w:eastAsia="TimesNewRoman" w:hAnsi="TimesNewRoman" w:cs="TimesNewRoman"/>
        </w:rPr>
        <w:t>I'm drawing. But how can he cooperate like this.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03:55</w:t>
      </w:r>
      <w:r>
        <w:rPr>
          <w:rFonts w:ascii="TimesNewRoman" w:eastAsia="TimesNewRoman" w:hAnsi="TimesNewRoman" w:cs="TimesNewRoman"/>
        </w:rPr>
        <w:br/>
      </w:r>
      <w:r>
        <w:rPr>
          <w:rFonts w:ascii="TimesNewRoman" w:eastAsia="TimesNewRoman" w:hAnsi="TimesNewRoman" w:cs="TimesNewRoman"/>
        </w:rPr>
        <w:t>延迟好像是没有办法的事情，你要问开发的人何。</w:t>
      </w:r>
      <w:r>
        <w:rPr>
          <w:rFonts w:ascii="TimesNewRoman" w:eastAsia="TimesNewRoman" w:hAnsi="TimesNewRoman" w:cs="TimesNewRoman"/>
        </w:rPr>
        <w:br/>
      </w:r>
      <w:r>
        <w:rPr>
          <w:rFonts w:ascii="TimesNewRoman" w:eastAsia="TimesNewRoman" w:hAnsi="TimesNewRoman" w:cs="TimesNewRoman"/>
        </w:rPr>
        <w:t>It seems that there is no way to delay. You have to ask the developer why.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04:01</w:t>
      </w:r>
      <w:r>
        <w:rPr>
          <w:rFonts w:ascii="TimesNewRoman" w:eastAsia="TimesNewRoman" w:hAnsi="TimesNewRoman" w:cs="TimesNewRoman"/>
        </w:rPr>
        <w:br/>
      </w:r>
      <w:r>
        <w:rPr>
          <w:rFonts w:ascii="TimesNewRoman" w:eastAsia="TimesNewRoman" w:hAnsi="TimesNewRoman" w:cs="TimesNewRoman"/>
        </w:rPr>
        <w:t>以为他。</w:t>
      </w:r>
      <w:r>
        <w:rPr>
          <w:rFonts w:ascii="TimesNewRoman" w:eastAsia="TimesNewRoman" w:hAnsi="TimesNewRoman" w:cs="TimesNewRoman"/>
        </w:rPr>
        <w:br/>
      </w:r>
      <w:r>
        <w:rPr>
          <w:rFonts w:ascii="TimesNewRoman" w:eastAsia="TimesNewRoman" w:hAnsi="TimesNewRoman" w:cs="TimesNewRoman"/>
        </w:rPr>
        <w:t>Thought he.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04:01</w:t>
      </w:r>
      <w:r>
        <w:rPr>
          <w:rFonts w:ascii="TimesNewRoman" w:eastAsia="TimesNewRoman" w:hAnsi="TimesNewRoman" w:cs="TimesNewRoman"/>
        </w:rPr>
        <w:br/>
      </w:r>
      <w:r>
        <w:rPr>
          <w:rFonts w:ascii="TimesNewRoman" w:eastAsia="TimesNewRoman" w:hAnsi="TimesNewRoman" w:cs="TimesNewRoman"/>
        </w:rPr>
        <w:t>不是说是延迟吗？我现在画的东西你有反应吗？是不是有看到东西？这也好答。</w:t>
      </w:r>
      <w:r>
        <w:rPr>
          <w:rFonts w:ascii="TimesNewRoman" w:eastAsia="TimesNewRoman" w:hAnsi="TimesNewRoman" w:cs="TimesNewRoman"/>
        </w:rPr>
        <w:br/>
      </w:r>
      <w:r>
        <w:rPr>
          <w:rFonts w:ascii="TimesNewRoman" w:eastAsia="TimesNewRoman" w:hAnsi="TimesNewRoman" w:cs="TimesNewRoman"/>
        </w:rPr>
        <w:t>Didn't you say it was a delay? Do you have any reaction to what I'm drawing now? Did you see something? That's an easy answer.</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04:33</w:t>
      </w:r>
      <w:r>
        <w:rPr>
          <w:rFonts w:ascii="TimesNewRoman" w:eastAsia="TimesNewRoman" w:hAnsi="TimesNewRoman" w:cs="TimesNewRoman"/>
        </w:rPr>
        <w:br/>
      </w:r>
      <w:r>
        <w:rPr>
          <w:rFonts w:ascii="TimesNewRoman" w:eastAsia="TimesNewRoman" w:hAnsi="TimesNewRoman" w:cs="TimesNewRoman"/>
        </w:rPr>
        <w:t>为什么我不可以？我你可以你看一手都让我欣赏的颜色。</w:t>
      </w:r>
      <w:r>
        <w:rPr>
          <w:rFonts w:ascii="TimesNewRoman" w:eastAsia="TimesNewRoman" w:hAnsi="TimesNewRoman" w:cs="TimesNewRoman"/>
        </w:rPr>
        <w:br/>
      </w:r>
      <w:r>
        <w:rPr>
          <w:rFonts w:ascii="TimesNewRoman" w:eastAsia="TimesNewRoman" w:hAnsi="TimesNewRoman" w:cs="TimesNewRoman"/>
        </w:rPr>
        <w:t>Why can't I? I can show you a hand that makes me appreciate the color.</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05:03</w:t>
      </w:r>
      <w:r>
        <w:rPr>
          <w:rFonts w:ascii="TimesNewRoman" w:eastAsia="TimesNewRoman" w:hAnsi="TimesNewRoman" w:cs="TimesNewRoman"/>
        </w:rPr>
        <w:br/>
      </w:r>
      <w:r>
        <w:rPr>
          <w:rFonts w:ascii="TimesNewRoman" w:eastAsia="TimesNewRoman" w:hAnsi="TimesNewRoman" w:cs="TimesNewRoman"/>
        </w:rPr>
        <w:t>颜色完了看不清了，应该用，但是白色又看不见，操，这可如何思考？</w:t>
      </w:r>
      <w:r>
        <w:rPr>
          <w:rFonts w:ascii="TimesNewRoman" w:eastAsia="TimesNewRoman" w:hAnsi="TimesNewRoman" w:cs="TimesNewRoman"/>
        </w:rPr>
        <w:br/>
      </w:r>
      <w:r>
        <w:rPr>
          <w:rFonts w:ascii="TimesNewRoman" w:eastAsia="TimesNewRoman" w:hAnsi="TimesNewRoman" w:cs="TimesNewRoman"/>
        </w:rPr>
        <w:t>I can't see the color clearly. I should use it, but I can't see the white. ***, how can I think about it?</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好，抬头画，完了再画一个，我们再用红色画一个。</w:t>
      </w:r>
      <w:r>
        <w:rPr>
          <w:rFonts w:ascii="TimesNewRoman" w:eastAsia="TimesNewRoman" w:hAnsi="TimesNewRoman" w:cs="TimesNewRoman"/>
        </w:rPr>
        <w:br/>
      </w:r>
      <w:r>
        <w:rPr>
          <w:rFonts w:ascii="TimesNewRoman" w:eastAsia="TimesNewRoman" w:hAnsi="TimesNewRoman" w:cs="TimesNewRoman"/>
        </w:rPr>
        <w:t>All right, draw with your head up, and then draw another one. Let's draw another one in red.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05:35</w:t>
      </w:r>
      <w:r>
        <w:rPr>
          <w:rFonts w:ascii="TimesNewRoman" w:eastAsia="TimesNewRoman" w:hAnsi="TimesNewRoman" w:cs="TimesNewRoman"/>
        </w:rPr>
        <w:br/>
      </w:r>
      <w:r>
        <w:rPr>
          <w:rFonts w:ascii="TimesNewRoman" w:eastAsia="TimesNewRoman" w:hAnsi="TimesNewRoman" w:cs="TimesNewRoman"/>
        </w:rPr>
        <w:t>好，留给他创作的时间，还有一分半他。</w:t>
      </w:r>
      <w:r>
        <w:rPr>
          <w:rFonts w:ascii="TimesNewRoman" w:eastAsia="TimesNewRoman" w:hAnsi="TimesNewRoman" w:cs="TimesNewRoman"/>
        </w:rPr>
        <w:br/>
      </w:r>
      <w:r>
        <w:rPr>
          <w:rFonts w:ascii="TimesNewRoman" w:eastAsia="TimesNewRoman" w:hAnsi="TimesNewRoman" w:cs="TimesNewRoman"/>
        </w:rPr>
        <w:t>Okay, there's still a minute and a half left for him to write.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05:51</w:t>
      </w:r>
      <w:r>
        <w:rPr>
          <w:rFonts w:ascii="TimesNewRoman" w:eastAsia="TimesNewRoman" w:hAnsi="TimesNewRoman" w:cs="TimesNewRoman"/>
        </w:rPr>
        <w:br/>
      </w:r>
      <w:r>
        <w:rPr>
          <w:rFonts w:ascii="TimesNewRoman" w:eastAsia="TimesNewRoman" w:hAnsi="TimesNewRoman" w:cs="TimesNewRoman"/>
        </w:rPr>
        <w:t>的橡皮为什么是根据你两个比差，就哪个不同的橡皮好奇怪的设计来帮他把肤色画出来，叫怎么调天，这平板上调色怎么这么奇怪？</w:t>
      </w:r>
      <w:r>
        <w:rPr>
          <w:rFonts w:ascii="TimesNewRoman" w:eastAsia="TimesNewRoman" w:hAnsi="TimesNewRoman" w:cs="TimesNewRoman"/>
        </w:rPr>
        <w:br/>
      </w:r>
      <w:r>
        <w:rPr>
          <w:rFonts w:ascii="TimesNewRoman" w:eastAsia="TimesNewRoman" w:hAnsi="TimesNewRoman" w:cs="TimesNewRoman"/>
        </w:rPr>
        <w:t>Why is the eraser based on your two differences, which different eraser has a strange design to help him draw the skin color?It's called how to adjust the sky. Why is it so strange to adjust the color on this tablet?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06:31</w:t>
      </w:r>
      <w:r>
        <w:rPr>
          <w:rFonts w:ascii="TimesNewRoman" w:eastAsia="TimesNewRoman" w:hAnsi="TimesNewRoman" w:cs="TimesNewRoman"/>
        </w:rPr>
        <w:br/>
      </w:r>
      <w:r>
        <w:rPr>
          <w:rFonts w:ascii="TimesNewRoman" w:eastAsia="TimesNewRoman" w:hAnsi="TimesNewRoman" w:cs="TimesNewRoman"/>
        </w:rPr>
        <w:t>好，我们的创作时间还有30秒。</w:t>
      </w:r>
      <w:r>
        <w:rPr>
          <w:rFonts w:ascii="TimesNewRoman" w:eastAsia="TimesNewRoman" w:hAnsi="TimesNewRoman" w:cs="TimesNewRoman"/>
        </w:rPr>
        <w:br/>
      </w:r>
      <w:r>
        <w:rPr>
          <w:rFonts w:ascii="TimesNewRoman" w:eastAsia="TimesNewRoman" w:hAnsi="TimesNewRoman" w:cs="TimesNewRoman"/>
        </w:rPr>
        <w:t>All right, we have 30 seconds to create.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06:49</w:t>
      </w:r>
      <w:r>
        <w:rPr>
          <w:rFonts w:ascii="TimesNewRoman" w:eastAsia="TimesNewRoman" w:hAnsi="TimesNewRoman" w:cs="TimesNewRoman"/>
        </w:rPr>
        <w:br/>
      </w:r>
      <w:r>
        <w:rPr>
          <w:rFonts w:ascii="TimesNewRoman" w:eastAsia="TimesNewRoman" w:hAnsi="TimesNewRoman" w:cs="TimesNewRoman"/>
        </w:rPr>
        <w:t>机干的好。</w:t>
      </w:r>
      <w:r>
        <w:rPr>
          <w:rFonts w:ascii="TimesNewRoman" w:eastAsia="TimesNewRoman" w:hAnsi="TimesNewRoman" w:cs="TimesNewRoman"/>
        </w:rPr>
        <w:br/>
      </w:r>
      <w:r>
        <w:rPr>
          <w:rFonts w:ascii="TimesNewRoman" w:eastAsia="TimesNewRoman" w:hAnsi="TimesNewRoman" w:cs="TimesNewRoman"/>
        </w:rPr>
        <w:t>The machine is doing well.</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06:51</w:t>
      </w:r>
      <w:r>
        <w:rPr>
          <w:rFonts w:ascii="TimesNewRoman" w:eastAsia="TimesNewRoman" w:hAnsi="TimesNewRoman" w:cs="TimesNewRoman"/>
        </w:rPr>
        <w:br/>
      </w:r>
      <w:r>
        <w:rPr>
          <w:rFonts w:ascii="TimesNewRoman" w:eastAsia="TimesNewRoman" w:hAnsi="TimesNewRoman" w:cs="TimesNewRoman"/>
        </w:rPr>
        <w:t>墨迹康达我们的好，我们第一个任务大家就已经顺利完成，我已经看到大家创作了一幅非常优秀的花纹。</w:t>
      </w:r>
      <w:r>
        <w:rPr>
          <w:rFonts w:ascii="TimesNewRoman" w:eastAsia="TimesNewRoman" w:hAnsi="TimesNewRoman" w:cs="TimesNewRoman"/>
        </w:rPr>
        <w:br/>
      </w:r>
      <w:r>
        <w:rPr>
          <w:rFonts w:ascii="TimesNewRoman" w:eastAsia="TimesNewRoman" w:hAnsi="TimesNewRoman" w:cs="TimesNewRoman"/>
        </w:rPr>
        <w:t>Ink Kangda, our good, our first task has been successfully completed.I have seen that you have created a very good pattern.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06:59</w:t>
      </w:r>
      <w:r>
        <w:rPr>
          <w:rFonts w:ascii="TimesNewRoman" w:eastAsia="TimesNewRoman" w:hAnsi="TimesNewRoman" w:cs="TimesNewRoman"/>
        </w:rPr>
        <w:br/>
      </w:r>
      <w:r>
        <w:rPr>
          <w:rFonts w:ascii="TimesNewRoman" w:eastAsia="TimesNewRoman" w:hAnsi="TimesNewRoman" w:cs="TimesNewRoman"/>
        </w:rPr>
        <w:t>我们这边两边显示的好像不一致。</w:t>
      </w:r>
      <w:r>
        <w:rPr>
          <w:rFonts w:ascii="TimesNewRoman" w:eastAsia="TimesNewRoman" w:hAnsi="TimesNewRoman" w:cs="TimesNewRoman"/>
        </w:rPr>
        <w:br/>
      </w:r>
      <w:r>
        <w:rPr>
          <w:rFonts w:ascii="TimesNewRoman" w:eastAsia="TimesNewRoman" w:hAnsi="TimesNewRoman" w:cs="TimesNewRoman"/>
        </w:rPr>
        <w:t>The display on both sides of our side seems to be inconsistent.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07:02</w:t>
      </w:r>
      <w:r>
        <w:rPr>
          <w:rFonts w:ascii="TimesNewRoman" w:eastAsia="TimesNewRoman" w:hAnsi="TimesNewRoman" w:cs="TimesNewRoman"/>
        </w:rPr>
        <w:br/>
      </w:r>
      <w:r>
        <w:rPr>
          <w:rFonts w:ascii="TimesNewRoman" w:eastAsia="TimesNewRoman" w:hAnsi="TimesNewRoman" w:cs="TimesNewRoman"/>
        </w:rPr>
        <w:t>因为存在这个服务器的延迟，好我们可以这是一种酣畅愉悦的做法，好我们现在可以将保存将自己创作作品保存，一会大家就能看到它已经上传到我们的作品广场上了。</w:t>
      </w:r>
      <w:r>
        <w:rPr>
          <w:rFonts w:ascii="TimesNewRoman" w:eastAsia="TimesNewRoman" w:hAnsi="TimesNewRoman" w:cs="TimesNewRoman"/>
        </w:rPr>
        <w:br/>
      </w:r>
      <w:r>
        <w:rPr>
          <w:rFonts w:ascii="TimesNewRoman" w:eastAsia="TimesNewRoman" w:hAnsi="TimesNewRoman" w:cs="TimesNewRoman"/>
        </w:rPr>
        <w:t>Because of the latency of this server, well, we can do this in a pleasant way.Okay, we can now save our own works.You will see that it has been uploaded to our work square in a moment.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07:19</w:t>
      </w:r>
      <w:r>
        <w:rPr>
          <w:rFonts w:ascii="TimesNewRoman" w:eastAsia="TimesNewRoman" w:hAnsi="TimesNewRoman" w:cs="TimesNewRoman"/>
        </w:rPr>
        <w:br/>
      </w:r>
      <w:r>
        <w:rPr>
          <w:rFonts w:ascii="TimesNewRoman" w:eastAsia="TimesNewRoman" w:hAnsi="TimesNewRoman" w:cs="TimesNewRoman"/>
        </w:rPr>
        <w:t>我们每个人都要上传。</w:t>
      </w:r>
      <w:r>
        <w:rPr>
          <w:rFonts w:ascii="TimesNewRoman" w:eastAsia="TimesNewRoman" w:hAnsi="TimesNewRoman" w:cs="TimesNewRoman"/>
        </w:rPr>
        <w:br/>
      </w:r>
      <w:r>
        <w:rPr>
          <w:rFonts w:ascii="TimesNewRoman" w:eastAsia="TimesNewRoman" w:hAnsi="TimesNewRoman" w:cs="TimesNewRoman"/>
        </w:rPr>
        <w:t>Each of us has to upload.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07:20</w:t>
      </w:r>
      <w:r>
        <w:rPr>
          <w:rFonts w:ascii="TimesNewRoman" w:eastAsia="TimesNewRoman" w:hAnsi="TimesNewRoman" w:cs="TimesNewRoman"/>
        </w:rPr>
        <w:br/>
      </w:r>
      <w:r>
        <w:rPr>
          <w:rFonts w:ascii="TimesNewRoman" w:eastAsia="TimesNewRoman" w:hAnsi="TimesNewRoman" w:cs="TimesNewRoman"/>
        </w:rPr>
        <w:t>每个人都可以上传。</w:t>
      </w:r>
      <w:r>
        <w:rPr>
          <w:rFonts w:ascii="TimesNewRoman" w:eastAsia="TimesNewRoman" w:hAnsi="TimesNewRoman" w:cs="TimesNewRoman"/>
        </w:rPr>
        <w:br/>
      </w:r>
      <w:r>
        <w:rPr>
          <w:rFonts w:ascii="TimesNewRoman" w:eastAsia="TimesNewRoman" w:hAnsi="TimesNewRoman" w:cs="TimesNewRoman"/>
        </w:rPr>
        <w:t>Everyone can upload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07:22</w:t>
      </w:r>
      <w:r>
        <w:rPr>
          <w:rFonts w:ascii="TimesNewRoman" w:eastAsia="TimesNewRoman" w:hAnsi="TimesNewRoman" w:cs="TimesNewRoman"/>
        </w:rPr>
        <w:br/>
      </w:r>
      <w:r>
        <w:rPr>
          <w:rFonts w:ascii="TimesNewRoman" w:eastAsia="TimesNewRoman" w:hAnsi="TimesNewRoman" w:cs="TimesNewRoman"/>
        </w:rPr>
        <w:t>我保存了一个叫123的，还好像没有什么反应，你那边是不是已经保存了25c好好。</w:t>
      </w:r>
      <w:r>
        <w:rPr>
          <w:rFonts w:ascii="TimesNewRoman" w:eastAsia="TimesNewRoman" w:hAnsi="TimesNewRoman" w:cs="TimesNewRoman"/>
        </w:rPr>
        <w:br/>
      </w:r>
      <w:r>
        <w:rPr>
          <w:rFonts w:ascii="TimesNewRoman" w:eastAsia="TimesNewRoman" w:hAnsi="TimesNewRoman" w:cs="TimesNewRoman"/>
        </w:rPr>
        <w:t>I saved one called 123, but there seems to be no response. Have you saved 25 C over there.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07:31</w:t>
      </w:r>
      <w:r>
        <w:rPr>
          <w:rFonts w:ascii="TimesNewRoman" w:eastAsia="TimesNewRoman" w:hAnsi="TimesNewRoman" w:cs="TimesNewRoman"/>
        </w:rPr>
        <w:br/>
      </w:r>
      <w:r>
        <w:rPr>
          <w:rFonts w:ascii="TimesNewRoman" w:eastAsia="TimesNewRoman" w:hAnsi="TimesNewRoman" w:cs="TimesNewRoman"/>
        </w:rPr>
        <w:t>大家看到25c的时候已经保存好了。</w:t>
      </w:r>
      <w:r>
        <w:rPr>
          <w:rFonts w:ascii="TimesNewRoman" w:eastAsia="TimesNewRoman" w:hAnsi="TimesNewRoman" w:cs="TimesNewRoman"/>
        </w:rPr>
        <w:br/>
      </w:r>
      <w:r>
        <w:rPr>
          <w:rFonts w:ascii="TimesNewRoman" w:eastAsia="TimesNewRoman" w:hAnsi="TimesNewRoman" w:cs="TimesNewRoman"/>
        </w:rPr>
        <w:t>When you see 25C, it has been saved.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07:33</w:t>
      </w:r>
      <w:r>
        <w:rPr>
          <w:rFonts w:ascii="TimesNewRoman" w:eastAsia="TimesNewRoman" w:hAnsi="TimesNewRoman" w:cs="TimesNewRoman"/>
        </w:rPr>
        <w:br/>
      </w:r>
      <w:r>
        <w:rPr>
          <w:rFonts w:ascii="TimesNewRoman" w:eastAsia="TimesNewRoman" w:hAnsi="TimesNewRoman" w:cs="TimesNewRoman"/>
        </w:rPr>
        <w:t>我们来看看最后存在的它首页有变化吗？</w:t>
      </w:r>
      <w:r>
        <w:rPr>
          <w:rFonts w:ascii="TimesNewRoman" w:eastAsia="TimesNewRoman" w:hAnsi="TimesNewRoman" w:cs="TimesNewRoman"/>
        </w:rPr>
        <w:br/>
      </w:r>
      <w:r>
        <w:rPr>
          <w:rFonts w:ascii="TimesNewRoman" w:eastAsia="TimesNewRoman" w:hAnsi="TimesNewRoman" w:cs="TimesNewRoman"/>
        </w:rPr>
        <w:t>Let's take a look at the last one. Is there any change in its home page?</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有没有？</w:t>
      </w:r>
      <w:r>
        <w:rPr>
          <w:rFonts w:ascii="TimesNewRoman" w:eastAsia="TimesNewRoman" w:hAnsi="TimesNewRoman" w:cs="TimesNewRoman"/>
        </w:rPr>
        <w:br/>
      </w:r>
      <w:r>
        <w:rPr>
          <w:rFonts w:ascii="TimesNewRoman" w:eastAsia="TimesNewRoman" w:hAnsi="TimesNewRoman" w:cs="TimesNewRoman"/>
        </w:rPr>
        <w:t>Is there any?</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但是我的存下来了，在我的个人首页里我能看到它首页好像看不到和异味。</w:t>
      </w:r>
      <w:r>
        <w:rPr>
          <w:rFonts w:ascii="TimesNewRoman" w:eastAsia="TimesNewRoman" w:hAnsi="TimesNewRoman" w:cs="TimesNewRoman"/>
        </w:rPr>
        <w:br/>
      </w:r>
      <w:r>
        <w:rPr>
          <w:rFonts w:ascii="TimesNewRoman" w:eastAsia="TimesNewRoman" w:hAnsi="TimesNewRoman" w:cs="TimesNewRoman"/>
        </w:rPr>
        <w:t>But I saved it, and I can see it in my personal home page. The home page seems to be invisible and smelly.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07:44</w:t>
      </w:r>
      <w:r>
        <w:rPr>
          <w:rFonts w:ascii="TimesNewRoman" w:eastAsia="TimesNewRoman" w:hAnsi="TimesNewRoman" w:cs="TimesNewRoman"/>
        </w:rPr>
        <w:br/>
      </w:r>
      <w:r>
        <w:rPr>
          <w:rFonts w:ascii="TimesNewRoman" w:eastAsia="TimesNewRoman" w:hAnsi="TimesNewRoman" w:cs="TimesNewRoman"/>
        </w:rPr>
        <w:t>这个需要上传时间。</w:t>
      </w:r>
      <w:r>
        <w:rPr>
          <w:rFonts w:ascii="TimesNewRoman" w:eastAsia="TimesNewRoman" w:hAnsi="TimesNewRoman" w:cs="TimesNewRoman"/>
        </w:rPr>
        <w:br/>
      </w:r>
      <w:r>
        <w:rPr>
          <w:rFonts w:ascii="TimesNewRoman" w:eastAsia="TimesNewRoman" w:hAnsi="TimesNewRoman" w:cs="TimesNewRoman"/>
        </w:rPr>
        <w:t>This needs upload time.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07:46</w:t>
      </w:r>
      <w:r>
        <w:rPr>
          <w:rFonts w:ascii="TimesNewRoman" w:eastAsia="TimesNewRoman" w:hAnsi="TimesNewRoman" w:cs="TimesNewRoman"/>
        </w:rPr>
        <w:br/>
      </w:r>
      <w:r>
        <w:rPr>
          <w:rFonts w:ascii="TimesNewRoman" w:eastAsia="TimesNewRoman" w:hAnsi="TimesNewRoman" w:cs="TimesNewRoman"/>
        </w:rPr>
        <w:t>大家需要等待在里面，好像好的。</w:t>
      </w:r>
      <w:r>
        <w:rPr>
          <w:rFonts w:ascii="TimesNewRoman" w:eastAsia="TimesNewRoman" w:hAnsi="TimesNewRoman" w:cs="TimesNewRoman"/>
        </w:rPr>
        <w:br/>
      </w:r>
      <w:r>
        <w:rPr>
          <w:rFonts w:ascii="TimesNewRoman" w:eastAsia="TimesNewRoman" w:hAnsi="TimesNewRoman" w:cs="TimesNewRoman"/>
        </w:rPr>
        <w:t>Everyone needs to wait inside, as if it's okay.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07:49</w:t>
      </w:r>
      <w:r>
        <w:rPr>
          <w:rFonts w:ascii="TimesNewRoman" w:eastAsia="TimesNewRoman" w:hAnsi="TimesNewRoman" w:cs="TimesNewRoman"/>
        </w:rPr>
        <w:br/>
      </w:r>
      <w:r>
        <w:rPr>
          <w:rFonts w:ascii="TimesNewRoman" w:eastAsia="TimesNewRoman" w:hAnsi="TimesNewRoman" w:cs="TimesNewRoman"/>
        </w:rPr>
        <w:t>我现在已经看到了。</w:t>
      </w:r>
      <w:r>
        <w:rPr>
          <w:rFonts w:ascii="TimesNewRoman" w:eastAsia="TimesNewRoman" w:hAnsi="TimesNewRoman" w:cs="TimesNewRoman"/>
        </w:rPr>
        <w:br/>
      </w:r>
      <w:r>
        <w:rPr>
          <w:rFonts w:ascii="TimesNewRoman" w:eastAsia="TimesNewRoman" w:hAnsi="TimesNewRoman" w:cs="TimesNewRoman"/>
        </w:rPr>
        <w:t>I've seen it now.</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07:50</w:t>
      </w:r>
      <w:r>
        <w:rPr>
          <w:rFonts w:ascii="TimesNewRoman" w:eastAsia="TimesNewRoman" w:hAnsi="TimesNewRoman" w:cs="TimesNewRoman"/>
        </w:rPr>
        <w:br/>
      </w:r>
      <w:r>
        <w:rPr>
          <w:rFonts w:ascii="TimesNewRoman" w:eastAsia="TimesNewRoman" w:hAnsi="TimesNewRoman" w:cs="TimesNewRoman"/>
        </w:rPr>
        <w:t>但是我们可以现在开始下一个我们的test下一个任务是请大家这个点进 Home配置。</w:t>
      </w:r>
      <w:r>
        <w:rPr>
          <w:rFonts w:ascii="TimesNewRoman" w:eastAsia="TimesNewRoman" w:hAnsi="TimesNewRoman" w:cs="TimesNewRoman"/>
        </w:rPr>
        <w:br/>
      </w:r>
      <w:r>
        <w:rPr>
          <w:rFonts w:ascii="TimesNewRoman" w:eastAsia="TimesNewRoman" w:hAnsi="TimesNewRoman" w:cs="TimesNewRoman"/>
        </w:rPr>
        <w:t>But we can start the next test now. The next task is to ask everyone to click on the Home configuration.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08:01</w:t>
      </w:r>
      <w:r>
        <w:rPr>
          <w:rFonts w:ascii="TimesNewRoman" w:eastAsia="TimesNewRoman" w:hAnsi="TimesNewRoman" w:cs="TimesNewRoman"/>
        </w:rPr>
        <w:br/>
      </w:r>
      <w:r>
        <w:rPr>
          <w:rFonts w:ascii="TimesNewRoman" w:eastAsia="TimesNewRoman" w:hAnsi="TimesNewRoman" w:cs="TimesNewRoman"/>
        </w:rPr>
        <w:t>好点进去的好的。</w:t>
      </w:r>
      <w:r>
        <w:rPr>
          <w:rFonts w:ascii="TimesNewRoman" w:eastAsia="TimesNewRoman" w:hAnsi="TimesNewRoman" w:cs="TimesNewRoman"/>
        </w:rPr>
        <w:br/>
      </w:r>
      <w:r>
        <w:rPr>
          <w:rFonts w:ascii="TimesNewRoman" w:eastAsia="TimesNewRoman" w:hAnsi="TimesNewRoman" w:cs="TimesNewRoman"/>
        </w:rPr>
        <w:t>All right, go in. Okay.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08:02</w:t>
      </w:r>
      <w:r>
        <w:rPr>
          <w:rFonts w:ascii="TimesNewRoman" w:eastAsia="TimesNewRoman" w:hAnsi="TimesNewRoman" w:cs="TimesNewRoman"/>
        </w:rPr>
        <w:br/>
      </w:r>
      <w:r>
        <w:rPr>
          <w:rFonts w:ascii="TimesNewRoman" w:eastAsia="TimesNewRoman" w:hAnsi="TimesNewRoman" w:cs="TimesNewRoman"/>
        </w:rPr>
        <w:t>然后大家选一幅，我们里头已经存有一些我们提前准备好的素材，请大家选一幅自己喜欢的。</w:t>
      </w:r>
      <w:r>
        <w:rPr>
          <w:rFonts w:ascii="TimesNewRoman" w:eastAsia="TimesNewRoman" w:hAnsi="TimesNewRoman" w:cs="TimesNewRoman"/>
        </w:rPr>
        <w:br/>
      </w:r>
      <w:r>
        <w:rPr>
          <w:rFonts w:ascii="TimesNewRoman" w:eastAsia="TimesNewRoman" w:hAnsi="TimesNewRoman" w:cs="TimesNewRoman"/>
        </w:rPr>
        <w:t>Then you can choose one. We already have some materials we have prepared in advance. Please choose one you like.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08:08</w:t>
      </w:r>
      <w:r>
        <w:rPr>
          <w:rFonts w:ascii="TimesNewRoman" w:eastAsia="TimesNewRoman" w:hAnsi="TimesNewRoman" w:cs="TimesNewRoman"/>
        </w:rPr>
        <w:br/>
      </w:r>
      <w:r>
        <w:rPr>
          <w:rFonts w:ascii="TimesNewRoman" w:eastAsia="TimesNewRoman" w:hAnsi="TimesNewRoman" w:cs="TimesNewRoman"/>
        </w:rPr>
        <w:t>然后我一直点红配三，它没有反应。</w:t>
      </w:r>
      <w:r>
        <w:rPr>
          <w:rFonts w:ascii="TimesNewRoman" w:eastAsia="TimesNewRoman" w:hAnsi="TimesNewRoman" w:cs="TimesNewRoman"/>
        </w:rPr>
        <w:br/>
      </w:r>
      <w:r>
        <w:rPr>
          <w:rFonts w:ascii="TimesNewRoman" w:eastAsia="TimesNewRoman" w:hAnsi="TimesNewRoman" w:cs="TimesNewRoman"/>
        </w:rPr>
        <w:t>Then I kept pointing red with three, but it didn't respond.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08:10</w:t>
      </w:r>
      <w:r>
        <w:rPr>
          <w:rFonts w:ascii="TimesNewRoman" w:eastAsia="TimesNewRoman" w:hAnsi="TimesNewRoman" w:cs="TimesNewRoman"/>
        </w:rPr>
        <w:br/>
      </w:r>
      <w:r>
        <w:rPr>
          <w:rFonts w:ascii="TimesNewRoman" w:eastAsia="TimesNewRoman" w:hAnsi="TimesNewRoman" w:cs="TimesNewRoman"/>
        </w:rPr>
        <w:t>你已经到了红配置了。</w:t>
      </w:r>
      <w:r>
        <w:rPr>
          <w:rFonts w:ascii="TimesNewRoman" w:eastAsia="TimesNewRoman" w:hAnsi="TimesNewRoman" w:cs="TimesNewRoman"/>
        </w:rPr>
        <w:br/>
      </w:r>
      <w:r>
        <w:rPr>
          <w:rFonts w:ascii="TimesNewRoman" w:eastAsia="TimesNewRoman" w:hAnsi="TimesNewRoman" w:cs="TimesNewRoman"/>
        </w:rPr>
        <w:t>You have reached the red configuration.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08:12</w:t>
      </w:r>
      <w:r>
        <w:rPr>
          <w:rFonts w:ascii="TimesNewRoman" w:eastAsia="TimesNewRoman" w:hAnsi="TimesNewRoman" w:cs="TimesNewRoman"/>
        </w:rPr>
        <w:br/>
      </w:r>
      <w:r>
        <w:rPr>
          <w:rFonts w:ascii="TimesNewRoman" w:eastAsia="TimesNewRoman" w:hAnsi="TimesNewRoman" w:cs="TimesNewRoman"/>
        </w:rPr>
        <w:t>好的，它这个按钮是何异味。</w:t>
      </w:r>
      <w:r>
        <w:rPr>
          <w:rFonts w:ascii="TimesNewRoman" w:eastAsia="TimesNewRoman" w:hAnsi="TimesNewRoman" w:cs="TimesNewRoman"/>
        </w:rPr>
        <w:br/>
      </w:r>
      <w:r>
        <w:rPr>
          <w:rFonts w:ascii="TimesNewRoman" w:eastAsia="TimesNewRoman" w:hAnsi="TimesNewRoman" w:cs="TimesNewRoman"/>
        </w:rPr>
        <w:t>Ok. What's the smell of this button.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08:15</w:t>
      </w:r>
      <w:r>
        <w:rPr>
          <w:rFonts w:ascii="TimesNewRoman" w:eastAsia="TimesNewRoman" w:hAnsi="TimesNewRoman" w:cs="TimesNewRoman"/>
        </w:rPr>
        <w:br/>
      </w:r>
      <w:r>
        <w:rPr>
          <w:rFonts w:ascii="TimesNewRoman" w:eastAsia="TimesNewRoman" w:hAnsi="TimesNewRoman" w:cs="TimesNewRoman"/>
        </w:rPr>
        <w:t>上去回到烘焙。</w:t>
      </w:r>
      <w:r>
        <w:rPr>
          <w:rFonts w:ascii="TimesNewRoman" w:eastAsia="TimesNewRoman" w:hAnsi="TimesNewRoman" w:cs="TimesNewRoman"/>
        </w:rPr>
        <w:br/>
      </w:r>
      <w:r>
        <w:rPr>
          <w:rFonts w:ascii="TimesNewRoman" w:eastAsia="TimesNewRoman" w:hAnsi="TimesNewRoman" w:cs="TimesNewRoman"/>
        </w:rPr>
        <w:t>Go back to baking.</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08:16</w:t>
      </w:r>
      <w:r>
        <w:rPr>
          <w:rFonts w:ascii="TimesNewRoman" w:eastAsia="TimesNewRoman" w:hAnsi="TimesNewRoman" w:cs="TimesNewRoman"/>
        </w:rPr>
        <w:br/>
      </w:r>
      <w:r>
        <w:rPr>
          <w:rFonts w:ascii="TimesNewRoman" w:eastAsia="TimesNewRoman" w:hAnsi="TimesNewRoman" w:cs="TimesNewRoman"/>
        </w:rPr>
        <w:t>但是为什么我进别的配置之后，它烘焙就不见了。</w:t>
      </w:r>
      <w:r>
        <w:rPr>
          <w:rFonts w:ascii="TimesNewRoman" w:eastAsia="TimesNewRoman" w:hAnsi="TimesNewRoman" w:cs="TimesNewRoman"/>
        </w:rPr>
        <w:br/>
      </w:r>
      <w:r>
        <w:rPr>
          <w:rFonts w:ascii="TimesNewRoman" w:eastAsia="TimesNewRoman" w:hAnsi="TimesNewRoman" w:cs="TimesNewRoman"/>
        </w:rPr>
        <w:t>But why does it disappear after I enter other configurations.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08:21</w:t>
      </w:r>
      <w:r>
        <w:rPr>
          <w:rFonts w:ascii="TimesNewRoman" w:eastAsia="TimesNewRoman" w:hAnsi="TimesNewRoman" w:cs="TimesNewRoman"/>
        </w:rPr>
        <w:br/>
      </w:r>
      <w:r>
        <w:rPr>
          <w:rFonts w:ascii="TimesNewRoman" w:eastAsia="TimesNewRoman" w:hAnsi="TimesNewRoman" w:cs="TimesNewRoman"/>
        </w:rPr>
        <w:t>要问开发代码的人。</w:t>
      </w:r>
      <w:r>
        <w:rPr>
          <w:rFonts w:ascii="TimesNewRoman" w:eastAsia="TimesNewRoman" w:hAnsi="TimesNewRoman" w:cs="TimesNewRoman"/>
        </w:rPr>
        <w:br/>
      </w:r>
      <w:r>
        <w:rPr>
          <w:rFonts w:ascii="TimesNewRoman" w:eastAsia="TimesNewRoman" w:hAnsi="TimesNewRoman" w:cs="TimesNewRoman"/>
        </w:rPr>
        <w:t>Ask the person who developed the code.</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好，我们现在进行第二个任务，请大家选一幅自己感兴趣的素材，然后用5分钟的时间在里面重新创作一些东西。好些开始我选我。</w:t>
      </w:r>
      <w:r>
        <w:rPr>
          <w:rFonts w:ascii="TimesNewRoman" w:eastAsia="TimesNewRoman" w:hAnsi="TimesNewRoman" w:cs="TimesNewRoman"/>
        </w:rPr>
        <w:br/>
      </w:r>
      <w:r>
        <w:rPr>
          <w:rFonts w:ascii="TimesNewRoman" w:eastAsia="TimesNewRoman" w:hAnsi="TimesNewRoman" w:cs="TimesNewRoman"/>
        </w:rPr>
        <w:t>Ok, let's move on to the second task. Please choose a piece of material that you are interested in.Then spend 5 minutes recreating something in it. At first, I choose me.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08:37</w:t>
      </w:r>
      <w:r>
        <w:rPr>
          <w:rFonts w:ascii="TimesNewRoman" w:eastAsia="TimesNewRoman" w:hAnsi="TimesNewRoman" w:cs="TimesNewRoman"/>
        </w:rPr>
        <w:br/>
      </w:r>
      <w:r>
        <w:rPr>
          <w:rFonts w:ascii="TimesNewRoman" w:eastAsia="TimesNewRoman" w:hAnsi="TimesNewRoman" w:cs="TimesNewRoman"/>
        </w:rPr>
        <w:t>是不是点这个joined and是的，他为什么进去了？他是这样的，他好像要一笔一笔的加载。</w:t>
      </w:r>
      <w:r>
        <w:rPr>
          <w:rFonts w:ascii="TimesNewRoman" w:eastAsia="TimesNewRoman" w:hAnsi="TimesNewRoman" w:cs="TimesNewRoman"/>
        </w:rPr>
        <w:br/>
      </w:r>
      <w:r>
        <w:rPr>
          <w:rFonts w:ascii="TimesNewRoman" w:eastAsia="TimesNewRoman" w:hAnsi="TimesNewRoman" w:cs="TimesNewRoman"/>
        </w:rPr>
        <w:t>Did you click this joined and yes, why did he go in? He is like this. He seems to be loading one by one.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08:52</w:t>
      </w:r>
      <w:r>
        <w:rPr>
          <w:rFonts w:ascii="TimesNewRoman" w:eastAsia="TimesNewRoman" w:hAnsi="TimesNewRoman" w:cs="TimesNewRoman"/>
        </w:rPr>
        <w:br/>
      </w:r>
      <w:r>
        <w:rPr>
          <w:rFonts w:ascii="TimesNewRoman" w:eastAsia="TimesNewRoman" w:hAnsi="TimesNewRoman" w:cs="TimesNewRoman"/>
        </w:rPr>
        <w:t>你的外设非常的难以使用。</w:t>
      </w:r>
      <w:r>
        <w:rPr>
          <w:rFonts w:ascii="TimesNewRoman" w:eastAsia="TimesNewRoman" w:hAnsi="TimesNewRoman" w:cs="TimesNewRoman"/>
        </w:rPr>
        <w:br/>
      </w:r>
      <w:r>
        <w:rPr>
          <w:rFonts w:ascii="TimesNewRoman" w:eastAsia="TimesNewRoman" w:hAnsi="TimesNewRoman" w:cs="TimesNewRoman"/>
        </w:rPr>
        <w:t>Your peripherals are very difficult to use.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08:58</w:t>
      </w:r>
      <w:r>
        <w:rPr>
          <w:rFonts w:ascii="TimesNewRoman" w:eastAsia="TimesNewRoman" w:hAnsi="TimesNewRoman" w:cs="TimesNewRoman"/>
        </w:rPr>
        <w:br/>
      </w:r>
      <w:r>
        <w:rPr>
          <w:rFonts w:ascii="TimesNewRoman" w:eastAsia="TimesNewRoman" w:hAnsi="TimesNewRoman" w:cs="TimesNewRoman"/>
        </w:rPr>
        <w:t>这是在干什么？这个好像不是在下载量是挖是什么，好像是在为什么。</w:t>
      </w:r>
      <w:r>
        <w:rPr>
          <w:rFonts w:ascii="TimesNewRoman" w:eastAsia="TimesNewRoman" w:hAnsi="TimesNewRoman" w:cs="TimesNewRoman"/>
        </w:rPr>
        <w:br/>
      </w:r>
      <w:r>
        <w:rPr>
          <w:rFonts w:ascii="TimesNewRoman" w:eastAsia="TimesNewRoman" w:hAnsi="TimesNewRoman" w:cs="TimesNewRoman"/>
        </w:rPr>
        <w:t>What the hell is this? It seems that this is not the number of downloads, but what is it? It seems that it is why.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09:03</w:t>
      </w:r>
      <w:r>
        <w:rPr>
          <w:rFonts w:ascii="TimesNewRoman" w:eastAsia="TimesNewRoman" w:hAnsi="TimesNewRoman" w:cs="TimesNewRoman"/>
        </w:rPr>
        <w:br/>
      </w:r>
      <w:r>
        <w:rPr>
          <w:rFonts w:ascii="TimesNewRoman" w:eastAsia="TimesNewRoman" w:hAnsi="TimesNewRoman" w:cs="TimesNewRoman"/>
        </w:rPr>
        <w:t>我不管打开什么上面都会显示催化。</w:t>
      </w:r>
      <w:r>
        <w:rPr>
          <w:rFonts w:ascii="TimesNewRoman" w:eastAsia="TimesNewRoman" w:hAnsi="TimesNewRoman" w:cs="TimesNewRoman"/>
        </w:rPr>
        <w:br/>
      </w:r>
      <w:r>
        <w:rPr>
          <w:rFonts w:ascii="TimesNewRoman" w:eastAsia="TimesNewRoman" w:hAnsi="TimesNewRoman" w:cs="TimesNewRoman"/>
        </w:rPr>
        <w:t>Whatever I turn on, it's gonna show the catalyst.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09:07</w:t>
      </w:r>
      <w:r>
        <w:rPr>
          <w:rFonts w:ascii="TimesNewRoman" w:eastAsia="TimesNewRoman" w:hAnsi="TimesNewRoman" w:cs="TimesNewRoman"/>
        </w:rPr>
        <w:br/>
      </w:r>
      <w:r>
        <w:rPr>
          <w:rFonts w:ascii="TimesNewRoman" w:eastAsia="TimesNewRoman" w:hAnsi="TimesNewRoman" w:cs="TimesNewRoman"/>
        </w:rPr>
        <w:t>大家需要等待，因为这个服务器它似乎。</w:t>
      </w:r>
      <w:r>
        <w:rPr>
          <w:rFonts w:ascii="TimesNewRoman" w:eastAsia="TimesNewRoman" w:hAnsi="TimesNewRoman" w:cs="TimesNewRoman"/>
        </w:rPr>
        <w:br/>
      </w:r>
      <w:r>
        <w:rPr>
          <w:rFonts w:ascii="TimesNewRoman" w:eastAsia="TimesNewRoman" w:hAnsi="TimesNewRoman" w:cs="TimesNewRoman"/>
        </w:rPr>
        <w:t>Everyone needs to wait because this server it seems.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09:10</w:t>
      </w:r>
      <w:r>
        <w:rPr>
          <w:rFonts w:ascii="TimesNewRoman" w:eastAsia="TimesNewRoman" w:hAnsi="TimesNewRoman" w:cs="TimesNewRoman"/>
        </w:rPr>
        <w:br/>
      </w:r>
      <w:r>
        <w:rPr>
          <w:rFonts w:ascii="TimesNewRoman" w:eastAsia="TimesNewRoman" w:hAnsi="TimesNewRoman" w:cs="TimesNewRoman"/>
        </w:rPr>
        <w:t>是在显示我不是我点进去的那个东西。</w:t>
      </w:r>
      <w:r>
        <w:rPr>
          <w:rFonts w:ascii="TimesNewRoman" w:eastAsia="TimesNewRoman" w:hAnsi="TimesNewRoman" w:cs="TimesNewRoman"/>
        </w:rPr>
        <w:br/>
      </w:r>
      <w:r>
        <w:rPr>
          <w:rFonts w:ascii="TimesNewRoman" w:eastAsia="TimesNewRoman" w:hAnsi="TimesNewRoman" w:cs="TimesNewRoman"/>
        </w:rPr>
        <w:t>It's showing me that I'm not the thing I clicked 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09:18</w:t>
      </w:r>
      <w:r>
        <w:rPr>
          <w:rFonts w:ascii="TimesNewRoman" w:eastAsia="TimesNewRoman" w:hAnsi="TimesNewRoman" w:cs="TimesNewRoman"/>
        </w:rPr>
        <w:br/>
      </w:r>
      <w:r>
        <w:rPr>
          <w:rFonts w:ascii="TimesNewRoman" w:eastAsia="TimesNewRoman" w:hAnsi="TimesNewRoman" w:cs="TimesNewRoman"/>
        </w:rPr>
        <w:t>异味不明的白瓶。</w:t>
      </w:r>
      <w:r>
        <w:rPr>
          <w:rFonts w:ascii="TimesNewRoman" w:eastAsia="TimesNewRoman" w:hAnsi="TimesNewRoman" w:cs="TimesNewRoman"/>
        </w:rPr>
        <w:br/>
      </w:r>
      <w:r>
        <w:rPr>
          <w:rFonts w:ascii="TimesNewRoman" w:eastAsia="TimesNewRoman" w:hAnsi="TimesNewRoman" w:cs="TimesNewRoman"/>
        </w:rPr>
        <w:t>A white bottle with an unknown odor.</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好的，我进入了，然后为什么这里面有4个人在在工作？</w:t>
      </w:r>
      <w:r>
        <w:rPr>
          <w:rFonts w:ascii="TimesNewRoman" w:eastAsia="TimesNewRoman" w:hAnsi="TimesNewRoman" w:cs="TimesNewRoman"/>
        </w:rPr>
        <w:br/>
      </w:r>
      <w:r>
        <w:rPr>
          <w:rFonts w:ascii="TimesNewRoman" w:eastAsia="TimesNewRoman" w:hAnsi="TimesNewRoman" w:cs="TimesNewRoman"/>
        </w:rPr>
        <w:t>Okay, I'm in, and then why are there four people working here?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09:31</w:t>
      </w:r>
      <w:r>
        <w:rPr>
          <w:rFonts w:ascii="TimesNewRoman" w:eastAsia="TimesNewRoman" w:hAnsi="TimesNewRoman" w:cs="TimesNewRoman"/>
        </w:rPr>
        <w:br/>
      </w:r>
      <w:r>
        <w:rPr>
          <w:rFonts w:ascii="TimesNewRoman" w:eastAsia="TimesNewRoman" w:hAnsi="TimesNewRoman" w:cs="TimesNewRoman"/>
        </w:rPr>
        <w:t>为什么我进去的是两个人是何意味，但他是个白金，他并没有显示他原来的话。</w:t>
      </w:r>
      <w:r>
        <w:rPr>
          <w:rFonts w:ascii="TimesNewRoman" w:eastAsia="TimesNewRoman" w:hAnsi="TimesNewRoman" w:cs="TimesNewRoman"/>
        </w:rPr>
        <w:br/>
      </w:r>
      <w:r>
        <w:rPr>
          <w:rFonts w:ascii="TimesNewRoman" w:eastAsia="TimesNewRoman" w:hAnsi="TimesNewRoman" w:cs="TimesNewRoman"/>
        </w:rPr>
        <w:t>Why did I go in with two people? But he was a platinum, and he didn't show his original words.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09:42</w:t>
      </w:r>
      <w:r>
        <w:rPr>
          <w:rFonts w:ascii="TimesNewRoman" w:eastAsia="TimesNewRoman" w:hAnsi="TimesNewRoman" w:cs="TimesNewRoman"/>
        </w:rPr>
        <w:br/>
      </w:r>
      <w:r>
        <w:rPr>
          <w:rFonts w:ascii="TimesNewRoman" w:eastAsia="TimesNewRoman" w:hAnsi="TimesNewRoman" w:cs="TimesNewRoman"/>
        </w:rPr>
        <w:t>是的，没有任何内容，我们没法继续更改。</w:t>
      </w:r>
      <w:r>
        <w:rPr>
          <w:rFonts w:ascii="TimesNewRoman" w:eastAsia="TimesNewRoman" w:hAnsi="TimesNewRoman" w:cs="TimesNewRoman"/>
        </w:rPr>
        <w:br/>
      </w:r>
      <w:r>
        <w:rPr>
          <w:rFonts w:ascii="TimesNewRoman" w:eastAsia="TimesNewRoman" w:hAnsi="TimesNewRoman" w:cs="TimesNewRoman"/>
        </w:rPr>
        <w:t>Yes, without any content, we can't continue to change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09:46</w:t>
      </w:r>
      <w:r>
        <w:rPr>
          <w:rFonts w:ascii="TimesNewRoman" w:eastAsia="TimesNewRoman" w:hAnsi="TimesNewRoman" w:cs="TimesNewRoman"/>
        </w:rPr>
        <w:br/>
      </w:r>
      <w:r>
        <w:rPr>
          <w:rFonts w:ascii="TimesNewRoman" w:eastAsia="TimesNewRoman" w:hAnsi="TimesNewRoman" w:cs="TimesNewRoman"/>
        </w:rPr>
        <w:t>画作加载没加载出来。</w:t>
      </w:r>
      <w:r>
        <w:rPr>
          <w:rFonts w:ascii="TimesNewRoman" w:eastAsia="TimesNewRoman" w:hAnsi="TimesNewRoman" w:cs="TimesNewRoman"/>
        </w:rPr>
        <w:br/>
      </w:r>
      <w:r>
        <w:rPr>
          <w:rFonts w:ascii="TimesNewRoman" w:eastAsia="TimesNewRoman" w:hAnsi="TimesNewRoman" w:cs="TimesNewRoman"/>
        </w:rPr>
        <w:t>The painting is not loaded.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09:48</w:t>
      </w:r>
      <w:r>
        <w:rPr>
          <w:rFonts w:ascii="TimesNewRoman" w:eastAsia="TimesNewRoman" w:hAnsi="TimesNewRoman" w:cs="TimesNewRoman"/>
        </w:rPr>
        <w:br/>
      </w:r>
      <w:r>
        <w:rPr>
          <w:rFonts w:ascii="TimesNewRoman" w:eastAsia="TimesNewRoman" w:hAnsi="TimesNewRoman" w:cs="TimesNewRoman"/>
        </w:rPr>
        <w:t>大家可以重新加载一下。</w:t>
      </w:r>
      <w:r>
        <w:rPr>
          <w:rFonts w:ascii="TimesNewRoman" w:eastAsia="TimesNewRoman" w:hAnsi="TimesNewRoman" w:cs="TimesNewRoman"/>
        </w:rPr>
        <w:br/>
      </w:r>
      <w:r>
        <w:rPr>
          <w:rFonts w:ascii="TimesNewRoman" w:eastAsia="TimesNewRoman" w:hAnsi="TimesNewRoman" w:cs="TimesNewRoman"/>
        </w:rPr>
        <w:t>You can reload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09:50</w:t>
      </w:r>
      <w:r>
        <w:rPr>
          <w:rFonts w:ascii="TimesNewRoman" w:eastAsia="TimesNewRoman" w:hAnsi="TimesNewRoman" w:cs="TimesNewRoman"/>
        </w:rPr>
        <w:br/>
      </w:r>
      <w:r>
        <w:rPr>
          <w:rFonts w:ascii="TimesNewRoman" w:eastAsia="TimesNewRoman" w:hAnsi="TimesNewRoman" w:cs="TimesNewRoman"/>
        </w:rPr>
        <w:t>我音色善变。</w:t>
      </w:r>
      <w:r>
        <w:rPr>
          <w:rFonts w:ascii="TimesNewRoman" w:eastAsia="TimesNewRoman" w:hAnsi="TimesNewRoman" w:cs="TimesNewRoman"/>
        </w:rPr>
        <w:br/>
      </w:r>
      <w:r>
        <w:rPr>
          <w:rFonts w:ascii="TimesNewRoman" w:eastAsia="TimesNewRoman" w:hAnsi="TimesNewRoman" w:cs="TimesNewRoman"/>
        </w:rPr>
        <w:t>I have a changeable voice.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09:59</w:t>
      </w:r>
      <w:r>
        <w:rPr>
          <w:rFonts w:ascii="TimesNewRoman" w:eastAsia="TimesNewRoman" w:hAnsi="TimesNewRoman" w:cs="TimesNewRoman"/>
        </w:rPr>
        <w:br/>
      </w:r>
      <w:r>
        <w:rPr>
          <w:rFonts w:ascii="TimesNewRoman" w:eastAsia="TimesNewRoman" w:hAnsi="TimesNewRoman" w:cs="TimesNewRoman"/>
        </w:rPr>
        <w:t>如果出现白屏，大家可以尝试直接在上面走话。</w:t>
      </w:r>
      <w:r>
        <w:rPr>
          <w:rFonts w:ascii="TimesNewRoman" w:eastAsia="TimesNewRoman" w:hAnsi="TimesNewRoman" w:cs="TimesNewRoman"/>
        </w:rPr>
        <w:br/>
      </w:r>
      <w:r>
        <w:rPr>
          <w:rFonts w:ascii="TimesNewRoman" w:eastAsia="TimesNewRoman" w:hAnsi="TimesNewRoman" w:cs="TimesNewRoman"/>
        </w:rPr>
        <w:t>If there is a white screen, you can try to talk directly on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10:06</w:t>
      </w:r>
      <w:r>
        <w:rPr>
          <w:rFonts w:ascii="TimesNewRoman" w:eastAsia="TimesNewRoman" w:hAnsi="TimesNewRoman" w:cs="TimesNewRoman"/>
        </w:rPr>
        <w:br/>
      </w:r>
      <w:r>
        <w:rPr>
          <w:rFonts w:ascii="TimesNewRoman" w:eastAsia="TimesNewRoman" w:hAnsi="TimesNewRoman" w:cs="TimesNewRoman"/>
        </w:rPr>
        <w:t>可以为。</w:t>
      </w:r>
      <w:r>
        <w:rPr>
          <w:rFonts w:ascii="TimesNewRoman" w:eastAsia="TimesNewRoman" w:hAnsi="TimesNewRoman" w:cs="TimesNewRoman"/>
        </w:rPr>
        <w:br/>
      </w:r>
      <w:r>
        <w:rPr>
          <w:rFonts w:ascii="TimesNewRoman" w:eastAsia="TimesNewRoman" w:hAnsi="TimesNewRoman" w:cs="TimesNewRoman"/>
        </w:rPr>
        <w:t>Can be.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10:07</w:t>
      </w:r>
      <w:r>
        <w:rPr>
          <w:rFonts w:ascii="TimesNewRoman" w:eastAsia="TimesNewRoman" w:hAnsi="TimesNewRoman" w:cs="TimesNewRoman"/>
        </w:rPr>
        <w:br/>
      </w:r>
      <w:r>
        <w:rPr>
          <w:rFonts w:ascii="TimesNewRoman" w:eastAsia="TimesNewRoman" w:hAnsi="TimesNewRoman" w:cs="TimesNewRoman"/>
        </w:rPr>
        <w:t>讲的也不出来。</w:t>
      </w:r>
      <w:r>
        <w:rPr>
          <w:rFonts w:ascii="TimesNewRoman" w:eastAsia="TimesNewRoman" w:hAnsi="TimesNewRoman" w:cs="TimesNewRoman"/>
        </w:rPr>
        <w:br/>
      </w:r>
      <w:r>
        <w:rPr>
          <w:rFonts w:ascii="TimesNewRoman" w:eastAsia="TimesNewRoman" w:hAnsi="TimesNewRoman" w:cs="TimesNewRoman"/>
        </w:rPr>
        <w:t>I can't say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10:26</w:t>
      </w:r>
      <w:r>
        <w:rPr>
          <w:rFonts w:ascii="TimesNewRoman" w:eastAsia="TimesNewRoman" w:hAnsi="TimesNewRoman" w:cs="TimesNewRoman"/>
        </w:rPr>
        <w:br/>
      </w:r>
      <w:r>
        <w:rPr>
          <w:rFonts w:ascii="TimesNewRoman" w:eastAsia="TimesNewRoman" w:hAnsi="TimesNewRoman" w:cs="TimesNewRoman"/>
        </w:rPr>
        <w:t>好，已经有一位同志加载出来了。</w:t>
      </w:r>
      <w:r>
        <w:rPr>
          <w:rFonts w:ascii="TimesNewRoman" w:eastAsia="TimesNewRoman" w:hAnsi="TimesNewRoman" w:cs="TimesNewRoman"/>
        </w:rPr>
        <w:br/>
      </w:r>
      <w:r>
        <w:rPr>
          <w:rFonts w:ascii="TimesNewRoman" w:eastAsia="TimesNewRoman" w:hAnsi="TimesNewRoman" w:cs="TimesNewRoman"/>
        </w:rPr>
        <w:t>Okay, one Comrade has already loaded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10:30</w:t>
      </w:r>
      <w:r>
        <w:rPr>
          <w:rFonts w:ascii="TimesNewRoman" w:eastAsia="TimesNewRoman" w:hAnsi="TimesNewRoman" w:cs="TimesNewRoman"/>
        </w:rPr>
        <w:br/>
      </w:r>
      <w:r>
        <w:rPr>
          <w:rFonts w:ascii="TimesNewRoman" w:eastAsia="TimesNewRoman" w:hAnsi="TimesNewRoman" w:cs="TimesNewRoman"/>
        </w:rPr>
        <w:t>我怎么撤销上一步，因为我没有。</w:t>
      </w:r>
      <w:r>
        <w:rPr>
          <w:rFonts w:ascii="TimesNewRoman" w:eastAsia="TimesNewRoman" w:hAnsi="TimesNewRoman" w:cs="TimesNewRoman"/>
        </w:rPr>
        <w:br/>
      </w:r>
      <w:r>
        <w:rPr>
          <w:rFonts w:ascii="TimesNewRoman" w:eastAsia="TimesNewRoman" w:hAnsi="TimesNewRoman" w:cs="TimesNewRoman"/>
        </w:rPr>
        <w:t>How do I undo the previous step? Because I didn't.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10:33</w:t>
      </w:r>
      <w:r>
        <w:rPr>
          <w:rFonts w:ascii="TimesNewRoman" w:eastAsia="TimesNewRoman" w:hAnsi="TimesNewRoman" w:cs="TimesNewRoman"/>
        </w:rPr>
        <w:br/>
      </w:r>
      <w:r>
        <w:rPr>
          <w:rFonts w:ascii="TimesNewRoman" w:eastAsia="TimesNewRoman" w:hAnsi="TimesNewRoman" w:cs="TimesNewRoman"/>
        </w:rPr>
        <w:t>撤销上一步，这个功能好像我刚才没看到，似乎并没有这样的功能。</w:t>
      </w:r>
      <w:r>
        <w:rPr>
          <w:rFonts w:ascii="TimesNewRoman" w:eastAsia="TimesNewRoman" w:hAnsi="TimesNewRoman" w:cs="TimesNewRoman"/>
        </w:rPr>
        <w:br/>
      </w:r>
      <w:r>
        <w:rPr>
          <w:rFonts w:ascii="TimesNewRoman" w:eastAsia="TimesNewRoman" w:hAnsi="TimesNewRoman" w:cs="TimesNewRoman"/>
        </w:rPr>
        <w:t>Undo the previous step. It seems that I didn't see this function just now. It seems that there is no such function.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10:41</w:t>
      </w:r>
      <w:r>
        <w:rPr>
          <w:rFonts w:ascii="TimesNewRoman" w:eastAsia="TimesNewRoman" w:hAnsi="TimesNewRoman" w:cs="TimesNewRoman"/>
        </w:rPr>
        <w:br/>
      </w:r>
      <w:r>
        <w:rPr>
          <w:rFonts w:ascii="TimesNewRoman" w:eastAsia="TimesNewRoman" w:hAnsi="TimesNewRoman" w:cs="TimesNewRoman"/>
        </w:rPr>
        <w:t>核心为什么它自己突然又复原了？我能不能把它缩小？不能这是什么？好的，喷雾非常的好。</w:t>
      </w:r>
      <w:r>
        <w:rPr>
          <w:rFonts w:ascii="TimesNewRoman" w:eastAsia="TimesNewRoman" w:hAnsi="TimesNewRoman" w:cs="TimesNewRoman"/>
        </w:rPr>
        <w:br/>
      </w:r>
      <w:r>
        <w:rPr>
          <w:rFonts w:ascii="TimesNewRoman" w:eastAsia="TimesNewRoman" w:hAnsi="TimesNewRoman" w:cs="TimesNewRoman"/>
        </w:rPr>
        <w:t>Why did the core suddenly recover itself? Can I make it smaller? No. What is this? Okay, the spray is very good.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10:55</w:t>
      </w:r>
      <w:r>
        <w:rPr>
          <w:rFonts w:ascii="TimesNewRoman" w:eastAsia="TimesNewRoman" w:hAnsi="TimesNewRoman" w:cs="TimesNewRoman"/>
        </w:rPr>
        <w:br/>
      </w:r>
      <w:r>
        <w:rPr>
          <w:rFonts w:ascii="TimesNewRoman" w:eastAsia="TimesNewRoman" w:hAnsi="TimesNewRoman" w:cs="TimesNewRoman"/>
        </w:rPr>
        <w:t>我的好像加了点出来。</w:t>
      </w:r>
      <w:r>
        <w:rPr>
          <w:rFonts w:ascii="TimesNewRoman" w:eastAsia="TimesNewRoman" w:hAnsi="TimesNewRoman" w:cs="TimesNewRoman"/>
        </w:rPr>
        <w:br/>
      </w:r>
      <w:r>
        <w:rPr>
          <w:rFonts w:ascii="TimesNewRoman" w:eastAsia="TimesNewRoman" w:hAnsi="TimesNewRoman" w:cs="TimesNewRoman"/>
        </w:rPr>
        <w:t>I seem to have added some.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10:58</w:t>
      </w:r>
      <w:r>
        <w:rPr>
          <w:rFonts w:ascii="TimesNewRoman" w:eastAsia="TimesNewRoman" w:hAnsi="TimesNewRoman" w:cs="TimesNewRoman"/>
        </w:rPr>
        <w:br/>
      </w:r>
      <w:r>
        <w:rPr>
          <w:rFonts w:ascii="TimesNewRoman" w:eastAsia="TimesNewRoman" w:hAnsi="TimesNewRoman" w:cs="TimesNewRoman"/>
        </w:rPr>
        <w:t>我觉得再加一点炫酷的背景，添加一点。</w:t>
      </w:r>
      <w:r>
        <w:rPr>
          <w:rFonts w:ascii="TimesNewRoman" w:eastAsia="TimesNewRoman" w:hAnsi="TimesNewRoman" w:cs="TimesNewRoman"/>
        </w:rPr>
        <w:br/>
      </w:r>
      <w:r>
        <w:rPr>
          <w:rFonts w:ascii="TimesNewRoman" w:eastAsia="TimesNewRoman" w:hAnsi="TimesNewRoman" w:cs="TimesNewRoman"/>
        </w:rPr>
        <w:t>I think a little more cool background, a little more.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11:15</w:t>
      </w:r>
      <w:r>
        <w:rPr>
          <w:rFonts w:ascii="TimesNewRoman" w:eastAsia="TimesNewRoman" w:hAnsi="TimesNewRoman" w:cs="TimesNewRoman"/>
        </w:rPr>
        <w:br/>
      </w:r>
      <w:r>
        <w:rPr>
          <w:rFonts w:ascii="TimesNewRoman" w:eastAsia="TimesNewRoman" w:hAnsi="TimesNewRoman" w:cs="TimesNewRoman"/>
        </w:rPr>
        <w:t>但我加载不出来，我换一个试一试，我换一个马提赛克里斯试一试，这个更过分。</w:t>
      </w:r>
      <w:r>
        <w:rPr>
          <w:rFonts w:ascii="TimesNewRoman" w:eastAsia="TimesNewRoman" w:hAnsi="TimesNewRoman" w:cs="TimesNewRoman"/>
        </w:rPr>
        <w:br/>
      </w:r>
      <w:r>
        <w:rPr>
          <w:rFonts w:ascii="TimesNewRoman" w:eastAsia="TimesNewRoman" w:hAnsi="TimesNewRoman" w:cs="TimesNewRoman"/>
        </w:rPr>
        <w:t>But I can't load it. I'll try another one. I'll try another one. This one is more excessive.</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我姐他直接就没有反应了，他终于有反应了，他怎么又退回来了？完了我这好像怎么了，下来不出来，他又倒回来了，他完了之后把我提出来怎么回事。</w:t>
      </w:r>
      <w:r>
        <w:rPr>
          <w:rFonts w:ascii="TimesNewRoman" w:eastAsia="TimesNewRoman" w:hAnsi="TimesNewRoman" w:cs="TimesNewRoman"/>
        </w:rPr>
        <w:br/>
      </w:r>
      <w:r>
        <w:rPr>
          <w:rFonts w:ascii="TimesNewRoman" w:eastAsia="TimesNewRoman" w:hAnsi="TimesNewRoman" w:cs="TimesNewRoman"/>
        </w:rPr>
        <w:t>My sister didn't respond directly. He finally responded. Why did he come back?What seems to be wrong with me? He didn't come out. He came back again. What happened when he brought me out after he finished.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11:59</w:t>
      </w:r>
      <w:r>
        <w:rPr>
          <w:rFonts w:ascii="TimesNewRoman" w:eastAsia="TimesNewRoman" w:hAnsi="TimesNewRoman" w:cs="TimesNewRoman"/>
        </w:rPr>
        <w:br/>
      </w:r>
      <w:r>
        <w:rPr>
          <w:rFonts w:ascii="TimesNewRoman" w:eastAsia="TimesNewRoman" w:hAnsi="TimesNewRoman" w:cs="TimesNewRoman"/>
        </w:rPr>
        <w:t>给他加一点太阳谷的背景再换一个第。</w:t>
      </w:r>
      <w:r>
        <w:rPr>
          <w:rFonts w:ascii="TimesNewRoman" w:eastAsia="TimesNewRoman" w:hAnsi="TimesNewRoman" w:cs="TimesNewRoman"/>
        </w:rPr>
        <w:br/>
      </w:r>
      <w:r>
        <w:rPr>
          <w:rFonts w:ascii="TimesNewRoman" w:eastAsia="TimesNewRoman" w:hAnsi="TimesNewRoman" w:cs="TimesNewRoman"/>
        </w:rPr>
        <w:t>Give him a little background of the Valley of the Sun and another one.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12:20</w:t>
      </w:r>
      <w:r>
        <w:rPr>
          <w:rFonts w:ascii="TimesNewRoman" w:eastAsia="TimesNewRoman" w:hAnsi="TimesNewRoman" w:cs="TimesNewRoman"/>
        </w:rPr>
        <w:br/>
      </w:r>
      <w:r>
        <w:rPr>
          <w:rFonts w:ascii="TimesNewRoman" w:eastAsia="TimesNewRoman" w:hAnsi="TimesNewRoman" w:cs="TimesNewRoman"/>
        </w:rPr>
        <w:t>二页也卡住了，为什么？</w:t>
      </w:r>
      <w:r>
        <w:rPr>
          <w:rFonts w:ascii="TimesNewRoman" w:eastAsia="TimesNewRoman" w:hAnsi="TimesNewRoman" w:cs="TimesNewRoman"/>
        </w:rPr>
        <w:br/>
      </w:r>
      <w:r>
        <w:rPr>
          <w:rFonts w:ascii="TimesNewRoman" w:eastAsia="TimesNewRoman" w:hAnsi="TimesNewRoman" w:cs="TimesNewRoman"/>
        </w:rPr>
        <w:t>The second page is also stuck. Why?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12:39</w:t>
      </w:r>
      <w:r>
        <w:rPr>
          <w:rFonts w:ascii="TimesNewRoman" w:eastAsia="TimesNewRoman" w:hAnsi="TimesNewRoman" w:cs="TimesNewRoman"/>
        </w:rPr>
        <w:br/>
      </w:r>
      <w:r>
        <w:rPr>
          <w:rFonts w:ascii="TimesNewRoman" w:eastAsia="TimesNewRoman" w:hAnsi="TimesNewRoman" w:cs="TimesNewRoman"/>
        </w:rPr>
        <w:t>我感觉我的画作在被别人修改。</w:t>
      </w:r>
      <w:r>
        <w:rPr>
          <w:rFonts w:ascii="TimesNewRoman" w:eastAsia="TimesNewRoman" w:hAnsi="TimesNewRoman" w:cs="TimesNewRoman"/>
        </w:rPr>
        <w:br/>
      </w:r>
      <w:r>
        <w:rPr>
          <w:rFonts w:ascii="TimesNewRoman" w:eastAsia="TimesNewRoman" w:hAnsi="TimesNewRoman" w:cs="TimesNewRoman"/>
        </w:rPr>
        <w:t>I feel like my paintings are being altered by others.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12:42</w:t>
      </w:r>
      <w:r>
        <w:rPr>
          <w:rFonts w:ascii="TimesNewRoman" w:eastAsia="TimesNewRoman" w:hAnsi="TimesNewRoman" w:cs="TimesNewRoman"/>
        </w:rPr>
        <w:br/>
      </w:r>
      <w:r>
        <w:rPr>
          <w:rFonts w:ascii="TimesNewRoman" w:eastAsia="TimesNewRoman" w:hAnsi="TimesNewRoman" w:cs="TimesNewRoman"/>
        </w:rPr>
        <w:t>但我连进都进不去，所以肯定不是我在修改你的画作。</w:t>
      </w:r>
      <w:r>
        <w:rPr>
          <w:rFonts w:ascii="TimesNewRoman" w:eastAsia="TimesNewRoman" w:hAnsi="TimesNewRoman" w:cs="TimesNewRoman"/>
        </w:rPr>
        <w:br/>
      </w:r>
      <w:r>
        <w:rPr>
          <w:rFonts w:ascii="TimesNewRoman" w:eastAsia="TimesNewRoman" w:hAnsi="TimesNewRoman" w:cs="TimesNewRoman"/>
        </w:rPr>
        <w:t>But I can't even get in, so it's definitely not me altering your painting.</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12:46</w:t>
      </w:r>
      <w:r>
        <w:rPr>
          <w:rFonts w:ascii="TimesNewRoman" w:eastAsia="TimesNewRoman" w:hAnsi="TimesNewRoman" w:cs="TimesNewRoman"/>
        </w:rPr>
        <w:br/>
      </w:r>
      <w:r>
        <w:rPr>
          <w:rFonts w:ascii="TimesNewRoman" w:eastAsia="TimesNewRoman" w:hAnsi="TimesNewRoman" w:cs="TimesNewRoman"/>
        </w:rPr>
        <w:t>非常的完美的，非常的新鲜，非常美味。好，为什么我点保存的时候一定会创建新的吗？我为什么不能保存到原来已经画好了呢？</w:t>
      </w:r>
      <w:r>
        <w:rPr>
          <w:rFonts w:ascii="TimesNewRoman" w:eastAsia="TimesNewRoman" w:hAnsi="TimesNewRoman" w:cs="TimesNewRoman"/>
        </w:rPr>
        <w:br/>
      </w:r>
      <w:r>
        <w:rPr>
          <w:rFonts w:ascii="TimesNewRoman" w:eastAsia="TimesNewRoman" w:hAnsi="TimesNewRoman" w:cs="TimesNewRoman"/>
        </w:rPr>
        <w:t>It was perfect, very fresh and very delicious. Okay, why do I have to create a new one when I click Save?Why can't I save it until it's already done?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13:04</w:t>
      </w:r>
      <w:r>
        <w:rPr>
          <w:rFonts w:ascii="TimesNewRoman" w:eastAsia="TimesNewRoman" w:hAnsi="TimesNewRoman" w:cs="TimesNewRoman"/>
        </w:rPr>
        <w:br/>
      </w:r>
      <w:r>
        <w:rPr>
          <w:rFonts w:ascii="TimesNewRoman" w:eastAsia="TimesNewRoman" w:hAnsi="TimesNewRoman" w:cs="TimesNewRoman"/>
        </w:rPr>
        <w:t>可以考虑为大家创作的时间，还有一分钟，现在还没正常进去。</w:t>
      </w:r>
      <w:r>
        <w:rPr>
          <w:rFonts w:ascii="TimesNewRoman" w:eastAsia="TimesNewRoman" w:hAnsi="TimesNewRoman" w:cs="TimesNewRoman"/>
        </w:rPr>
        <w:br/>
      </w:r>
      <w:r>
        <w:rPr>
          <w:rFonts w:ascii="TimesNewRoman" w:eastAsia="TimesNewRoman" w:hAnsi="TimesNewRoman" w:cs="TimesNewRoman"/>
        </w:rPr>
        <w:t>We can consider the time to create for everyone. There is still one minute left, and we haven't gone in normally yet.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13:12</w:t>
      </w:r>
      <w:r>
        <w:rPr>
          <w:rFonts w:ascii="TimesNewRoman" w:eastAsia="TimesNewRoman" w:hAnsi="TimesNewRoman" w:cs="TimesNewRoman"/>
        </w:rPr>
        <w:br/>
      </w:r>
      <w:r>
        <w:rPr>
          <w:rFonts w:ascii="TimesNewRoman" w:eastAsia="TimesNewRoman" w:hAnsi="TimesNewRoman" w:cs="TimesNewRoman"/>
        </w:rPr>
        <w:t>我为什么没有看到我的创作。</w:t>
      </w:r>
      <w:r>
        <w:rPr>
          <w:rFonts w:ascii="TimesNewRoman" w:eastAsia="TimesNewRoman" w:hAnsi="TimesNewRoman" w:cs="TimesNewRoman"/>
        </w:rPr>
        <w:br/>
      </w:r>
      <w:r>
        <w:rPr>
          <w:rFonts w:ascii="TimesNewRoman" w:eastAsia="TimesNewRoman" w:hAnsi="TimesNewRoman" w:cs="TimesNewRoman"/>
        </w:rPr>
        <w:t>Why I didn't see my creation.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13:14</w:t>
      </w:r>
      <w:r>
        <w:rPr>
          <w:rFonts w:ascii="TimesNewRoman" w:eastAsia="TimesNewRoman" w:hAnsi="TimesNewRoman" w:cs="TimesNewRoman"/>
        </w:rPr>
        <w:br/>
      </w:r>
      <w:r>
        <w:rPr>
          <w:rFonts w:ascii="TimesNewRoman" w:eastAsia="TimesNewRoman" w:hAnsi="TimesNewRoman" w:cs="TimesNewRoman"/>
        </w:rPr>
        <w:t>我也进了一只蛙终于进去了，等它好像怪怪的，我们也开始乱投了，我们来个他怎么又退出去了？</w:t>
      </w:r>
      <w:r>
        <w:rPr>
          <w:rFonts w:ascii="TimesNewRoman" w:eastAsia="TimesNewRoman" w:hAnsi="TimesNewRoman" w:cs="TimesNewRoman"/>
        </w:rPr>
        <w:br/>
      </w:r>
      <w:r>
        <w:rPr>
          <w:rFonts w:ascii="TimesNewRoman" w:eastAsia="TimesNewRoman" w:hAnsi="TimesNewRoman" w:cs="TimesNewRoman"/>
        </w:rPr>
        <w:t>I also got a frog and finally got in, and when it seemed strange, we began to throw it randomly.Let's go. Why did he back out again?</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他为什么我这边老是自动退出那个房间。</w:t>
      </w:r>
      <w:r>
        <w:rPr>
          <w:rFonts w:ascii="TimesNewRoman" w:eastAsia="TimesNewRoman" w:hAnsi="TimesNewRoman" w:cs="TimesNewRoman"/>
        </w:rPr>
        <w:br/>
      </w:r>
      <w:r>
        <w:rPr>
          <w:rFonts w:ascii="TimesNewRoman" w:eastAsia="TimesNewRoman" w:hAnsi="TimesNewRoman" w:cs="TimesNewRoman"/>
        </w:rPr>
        <w:t>Why does he always leave the room automatically on my side.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13:33</w:t>
      </w:r>
      <w:r>
        <w:rPr>
          <w:rFonts w:ascii="TimesNewRoman" w:eastAsia="TimesNewRoman" w:hAnsi="TimesNewRoman" w:cs="TimesNewRoman"/>
        </w:rPr>
        <w:br/>
      </w:r>
      <w:r>
        <w:rPr>
          <w:rFonts w:ascii="TimesNewRoman" w:eastAsia="TimesNewRoman" w:hAnsi="TimesNewRoman" w:cs="TimesNewRoman"/>
        </w:rPr>
        <w:t>我这里为什么会出现什么意为牧民的图画。</w:t>
      </w:r>
      <w:r>
        <w:rPr>
          <w:rFonts w:ascii="TimesNewRoman" w:eastAsia="TimesNewRoman" w:hAnsi="TimesNewRoman" w:cs="TimesNewRoman"/>
        </w:rPr>
        <w:br/>
      </w:r>
      <w:r>
        <w:rPr>
          <w:rFonts w:ascii="TimesNewRoman" w:eastAsia="TimesNewRoman" w:hAnsi="TimesNewRoman" w:cs="TimesNewRoman"/>
        </w:rPr>
        <w:t>Why do I have a picture of a herdsman here.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13:39</w:t>
      </w:r>
      <w:r>
        <w:rPr>
          <w:rFonts w:ascii="TimesNewRoman" w:eastAsia="TimesNewRoman" w:hAnsi="TimesNewRoman" w:cs="TimesNewRoman"/>
        </w:rPr>
        <w:br/>
      </w:r>
      <w:r>
        <w:rPr>
          <w:rFonts w:ascii="TimesNewRoman" w:eastAsia="TimesNewRoman" w:hAnsi="TimesNewRoman" w:cs="TimesNewRoman"/>
        </w:rPr>
        <w:t>对我老是会自动退出房间。</w:t>
      </w:r>
      <w:r>
        <w:rPr>
          <w:rFonts w:ascii="TimesNewRoman" w:eastAsia="TimesNewRoman" w:hAnsi="TimesNewRoman" w:cs="TimesNewRoman"/>
        </w:rPr>
        <w:br/>
      </w:r>
      <w:r>
        <w:rPr>
          <w:rFonts w:ascii="TimesNewRoman" w:eastAsia="TimesNewRoman" w:hAnsi="TimesNewRoman" w:cs="TimesNewRoman"/>
        </w:rPr>
        <w:t>Yeah, I always leave the room automatically.</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13:41</w:t>
      </w:r>
      <w:r>
        <w:rPr>
          <w:rFonts w:ascii="TimesNewRoman" w:eastAsia="TimesNewRoman" w:hAnsi="TimesNewRoman" w:cs="TimesNewRoman"/>
        </w:rPr>
        <w:br/>
      </w:r>
      <w:r>
        <w:rPr>
          <w:rFonts w:ascii="TimesNewRoman" w:eastAsia="TimesNewRoman" w:hAnsi="TimesNewRoman" w:cs="TimesNewRoman"/>
        </w:rPr>
        <w:t>郁闷不明的图片我。</w:t>
      </w:r>
      <w:r>
        <w:rPr>
          <w:rFonts w:ascii="TimesNewRoman" w:eastAsia="TimesNewRoman" w:hAnsi="TimesNewRoman" w:cs="TimesNewRoman"/>
        </w:rPr>
        <w:br/>
      </w:r>
      <w:r>
        <w:rPr>
          <w:rFonts w:ascii="TimesNewRoman" w:eastAsia="TimesNewRoman" w:hAnsi="TimesNewRoman" w:cs="TimesNewRoman"/>
        </w:rPr>
        <w:t>Depressed unknown picture of me.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13:42</w:t>
      </w:r>
      <w:r>
        <w:rPr>
          <w:rFonts w:ascii="TimesNewRoman" w:eastAsia="TimesNewRoman" w:hAnsi="TimesNewRoman" w:cs="TimesNewRoman"/>
        </w:rPr>
        <w:br/>
      </w:r>
      <w:r>
        <w:rPr>
          <w:rFonts w:ascii="TimesNewRoman" w:eastAsia="TimesNewRoman" w:hAnsi="TimesNewRoman" w:cs="TimesNewRoman"/>
        </w:rPr>
        <w:t>也开始涂，我不喜欢蓝色的老板全部涂在历史更独自蓝，</w:t>
      </w:r>
      <w:r>
        <w:rPr>
          <w:rFonts w:ascii="TimesNewRoman" w:eastAsia="TimesNewRoman" w:hAnsi="TimesNewRoman" w:cs="TimesNewRoman"/>
        </w:rPr>
        <w:br/>
      </w:r>
      <w:r>
        <w:rPr>
          <w:rFonts w:ascii="TimesNewRoman" w:eastAsia="TimesNewRoman" w:hAnsi="TimesNewRoman" w:cs="TimesNewRoman"/>
        </w:rPr>
        <w:t>Also began to paint, I do not like the blue boss all painted in history more alone blue.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13:51</w:t>
      </w:r>
      <w:r>
        <w:rPr>
          <w:rFonts w:ascii="TimesNewRoman" w:eastAsia="TimesNewRoman" w:hAnsi="TimesNewRoman" w:cs="TimesNewRoman"/>
        </w:rPr>
        <w:br/>
      </w:r>
      <w:r>
        <w:rPr>
          <w:rFonts w:ascii="TimesNewRoman" w:eastAsia="TimesNewRoman" w:hAnsi="TimesNewRoman" w:cs="TimesNewRoman"/>
        </w:rPr>
        <w:t>我的作品。</w:t>
      </w:r>
      <w:r>
        <w:rPr>
          <w:rFonts w:ascii="TimesNewRoman" w:eastAsia="TimesNewRoman" w:hAnsi="TimesNewRoman" w:cs="TimesNewRoman"/>
        </w:rPr>
        <w:br/>
      </w:r>
      <w:r>
        <w:rPr>
          <w:rFonts w:ascii="TimesNewRoman" w:eastAsia="TimesNewRoman" w:hAnsi="TimesNewRoman" w:cs="TimesNewRoman"/>
        </w:rPr>
        <w:t>My work.</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14:07</w:t>
      </w:r>
      <w:r>
        <w:rPr>
          <w:rFonts w:ascii="TimesNewRoman" w:eastAsia="TimesNewRoman" w:hAnsi="TimesNewRoman" w:cs="TimesNewRoman"/>
        </w:rPr>
        <w:br/>
      </w:r>
      <w:r>
        <w:rPr>
          <w:rFonts w:ascii="TimesNewRoman" w:eastAsia="TimesNewRoman" w:hAnsi="TimesNewRoman" w:cs="TimesNewRoman"/>
        </w:rPr>
        <w:t>好大的创作实验结果，大家可以把自己的作品保存好，可以刚刚搞出来。</w:t>
      </w:r>
      <w:r>
        <w:rPr>
          <w:rFonts w:ascii="TimesNewRoman" w:eastAsia="TimesNewRoman" w:hAnsi="TimesNewRoman" w:cs="TimesNewRoman"/>
        </w:rPr>
        <w:br/>
      </w:r>
      <w:r>
        <w:rPr>
          <w:rFonts w:ascii="TimesNewRoman" w:eastAsia="TimesNewRoman" w:hAnsi="TimesNewRoman" w:cs="TimesNewRoman"/>
        </w:rPr>
        <w:t>The result of a great creative experiment is that everyone can keep their own works well, and they can just come out.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14:13</w:t>
      </w:r>
      <w:r>
        <w:rPr>
          <w:rFonts w:ascii="TimesNewRoman" w:eastAsia="TimesNewRoman" w:hAnsi="TimesNewRoman" w:cs="TimesNewRoman"/>
        </w:rPr>
        <w:br/>
      </w:r>
      <w:r>
        <w:rPr>
          <w:rFonts w:ascii="TimesNewRoman" w:eastAsia="TimesNewRoman" w:hAnsi="TimesNewRoman" w:cs="TimesNewRoman"/>
        </w:rPr>
        <w:t>可以。格瑞为什么现在又多了一个人。</w:t>
      </w:r>
      <w:r>
        <w:rPr>
          <w:rFonts w:ascii="TimesNewRoman" w:eastAsia="TimesNewRoman" w:hAnsi="TimesNewRoman" w:cs="TimesNewRoman"/>
        </w:rPr>
        <w:br/>
      </w:r>
      <w:r>
        <w:rPr>
          <w:rFonts w:ascii="TimesNewRoman" w:eastAsia="TimesNewRoman" w:hAnsi="TimesNewRoman" w:cs="TimesNewRoman"/>
        </w:rPr>
        <w:t>Yes. Geri, why is there another person now.</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14:20</w:t>
      </w:r>
      <w:r>
        <w:rPr>
          <w:rFonts w:ascii="TimesNewRoman" w:eastAsia="TimesNewRoman" w:hAnsi="TimesNewRoman" w:cs="TimesNewRoman"/>
        </w:rPr>
        <w:br/>
      </w:r>
      <w:r>
        <w:rPr>
          <w:rFonts w:ascii="TimesNewRoman" w:eastAsia="TimesNewRoman" w:hAnsi="TimesNewRoman" w:cs="TimesNewRoman"/>
        </w:rPr>
        <w:t>因为。</w:t>
      </w:r>
      <w:r>
        <w:rPr>
          <w:rFonts w:ascii="TimesNewRoman" w:eastAsia="TimesNewRoman" w:hAnsi="TimesNewRoman" w:cs="TimesNewRoman"/>
        </w:rPr>
        <w:br/>
      </w:r>
      <w:r>
        <w:rPr>
          <w:rFonts w:ascii="TimesNewRoman" w:eastAsia="TimesNewRoman" w:hAnsi="TimesNewRoman" w:cs="TimesNewRoman"/>
        </w:rPr>
        <w:t>Because.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14:26</w:t>
      </w:r>
      <w:r>
        <w:rPr>
          <w:rFonts w:ascii="TimesNewRoman" w:eastAsia="TimesNewRoman" w:hAnsi="TimesNewRoman" w:cs="TimesNewRoman"/>
        </w:rPr>
        <w:br/>
      </w:r>
      <w:r>
        <w:rPr>
          <w:rFonts w:ascii="TimesNewRoman" w:eastAsia="TimesNewRoman" w:hAnsi="TimesNewRoman" w:cs="TimesNewRoman"/>
        </w:rPr>
        <w:t>因为我也不知道我们现在是55人协作，我们保存完了就可以退出吗？可以推出了，为什么不给自己回到外面去？</w:t>
      </w:r>
      <w:r>
        <w:rPr>
          <w:rFonts w:ascii="TimesNewRoman" w:eastAsia="TimesNewRoman" w:hAnsi="TimesNewRoman" w:cs="TimesNewRoman"/>
        </w:rPr>
        <w:br/>
      </w:r>
      <w:r>
        <w:rPr>
          <w:rFonts w:ascii="TimesNewRoman" w:eastAsia="TimesNewRoman" w:hAnsi="TimesNewRoman" w:cs="TimesNewRoman"/>
        </w:rPr>
        <w:t>Because I don't know that we are 55 people working together now. Can we quit after saving?You can push it out. Why don't you go back outside?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14:39</w:t>
      </w:r>
      <w:r>
        <w:rPr>
          <w:rFonts w:ascii="TimesNewRoman" w:eastAsia="TimesNewRoman" w:hAnsi="TimesNewRoman" w:cs="TimesNewRoman"/>
        </w:rPr>
        <w:br/>
      </w:r>
      <w:r>
        <w:rPr>
          <w:rFonts w:ascii="TimesNewRoman" w:eastAsia="TimesNewRoman" w:hAnsi="TimesNewRoman" w:cs="TimesNewRoman"/>
        </w:rPr>
        <w:t>好，现在大家已经将我们的两个任务都完成了，完成得非常圆满。好的，现在我们进行第三个环节，请大家可以讨论回顾刚刚的创作体验，然后并且有任何的感受都可以说出来。</w:t>
      </w:r>
      <w:r>
        <w:rPr>
          <w:rFonts w:ascii="TimesNewRoman" w:eastAsia="TimesNewRoman" w:hAnsi="TimesNewRoman" w:cs="TimesNewRoman"/>
        </w:rPr>
        <w:br/>
      </w:r>
      <w:r>
        <w:rPr>
          <w:rFonts w:ascii="TimesNewRoman" w:eastAsia="TimesNewRoman" w:hAnsi="TimesNewRoman" w:cs="TimesNewRoman"/>
        </w:rPr>
        <w:t>Ok, now everyone has completed our two tasks, and it is very successful.Ok, now let's go to the third part. Please discuss and review the creative experience just now.And then you can say whatever you feel.</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14:58</w:t>
      </w:r>
      <w:r>
        <w:rPr>
          <w:rFonts w:ascii="TimesNewRoman" w:eastAsia="TimesNewRoman" w:hAnsi="TimesNewRoman" w:cs="TimesNewRoman"/>
        </w:rPr>
        <w:br/>
      </w:r>
      <w:r>
        <w:rPr>
          <w:rFonts w:ascii="TimesNewRoman" w:eastAsia="TimesNewRoman" w:hAnsi="TimesNewRoman" w:cs="TimesNewRoman"/>
        </w:rPr>
        <w:t>我觉得因为不明，因为我在和别人一起画的时候，感受不到别人存在。</w:t>
      </w:r>
      <w:r>
        <w:rPr>
          <w:rFonts w:ascii="TimesNewRoman" w:eastAsia="TimesNewRoman" w:hAnsi="TimesNewRoman" w:cs="TimesNewRoman"/>
        </w:rPr>
        <w:br/>
      </w:r>
      <w:r>
        <w:rPr>
          <w:rFonts w:ascii="TimesNewRoman" w:eastAsia="TimesNewRoman" w:hAnsi="TimesNewRoman" w:cs="TimesNewRoman"/>
        </w:rPr>
        <w:t>I think because I don't know, because when I draw with others, I can't feel the existence of others.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15:06</w:t>
      </w:r>
      <w:r>
        <w:rPr>
          <w:rFonts w:ascii="TimesNewRoman" w:eastAsia="TimesNewRoman" w:hAnsi="TimesNewRoman" w:cs="TimesNewRoman"/>
        </w:rPr>
        <w:br/>
      </w:r>
      <w:r>
        <w:rPr>
          <w:rFonts w:ascii="TimesNewRoman" w:eastAsia="TimesNewRoman" w:hAnsi="TimesNewRoman" w:cs="TimesNewRoman"/>
        </w:rPr>
        <w:t>因为好像我看不到他看不到我。</w:t>
      </w:r>
      <w:r>
        <w:rPr>
          <w:rFonts w:ascii="TimesNewRoman" w:eastAsia="TimesNewRoman" w:hAnsi="TimesNewRoman" w:cs="TimesNewRoman"/>
        </w:rPr>
        <w:br/>
      </w:r>
      <w:r>
        <w:rPr>
          <w:rFonts w:ascii="TimesNewRoman" w:eastAsia="TimesNewRoman" w:hAnsi="TimesNewRoman" w:cs="TimesNewRoman"/>
        </w:rPr>
        <w:t>Because it's like I can't see him or me.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15:08</w:t>
      </w:r>
      <w:r>
        <w:rPr>
          <w:rFonts w:ascii="TimesNewRoman" w:eastAsia="TimesNewRoman" w:hAnsi="TimesNewRoman" w:cs="TimesNewRoman"/>
        </w:rPr>
        <w:br/>
      </w:r>
      <w:r>
        <w:rPr>
          <w:rFonts w:ascii="TimesNewRoman" w:eastAsia="TimesNewRoman" w:hAnsi="TimesNewRoman" w:cs="TimesNewRoman"/>
        </w:rPr>
        <w:t>对，因为我们好像互相看不到对方画了什么。</w:t>
      </w:r>
      <w:r>
        <w:rPr>
          <w:rFonts w:ascii="TimesNewRoman" w:eastAsia="TimesNewRoman" w:hAnsi="TimesNewRoman" w:cs="TimesNewRoman"/>
        </w:rPr>
        <w:br/>
      </w:r>
      <w:r>
        <w:rPr>
          <w:rFonts w:ascii="TimesNewRoman" w:eastAsia="TimesNewRoman" w:hAnsi="TimesNewRoman" w:cs="TimesNewRoman"/>
        </w:rPr>
        <w:t>Yeah, because we don't seem to see what each other draws.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15:12</w:t>
      </w:r>
      <w:r>
        <w:rPr>
          <w:rFonts w:ascii="TimesNewRoman" w:eastAsia="TimesNewRoman" w:hAnsi="TimesNewRoman" w:cs="TimesNewRoman"/>
        </w:rPr>
        <w:br/>
      </w:r>
      <w:r>
        <w:rPr>
          <w:rFonts w:ascii="TimesNewRoman" w:eastAsia="TimesNewRoman" w:hAnsi="TimesNewRoman" w:cs="TimesNewRoman"/>
        </w:rPr>
        <w:t>我只能看到一开始他画到的东西，我好像看到了最初的几笔，然后我们的协作就好像断开了。</w:t>
      </w:r>
      <w:r>
        <w:rPr>
          <w:rFonts w:ascii="TimesNewRoman" w:eastAsia="TimesNewRoman" w:hAnsi="TimesNewRoman" w:cs="TimesNewRoman"/>
        </w:rPr>
        <w:br/>
      </w:r>
      <w:r>
        <w:rPr>
          <w:rFonts w:ascii="TimesNewRoman" w:eastAsia="TimesNewRoman" w:hAnsi="TimesNewRoman" w:cs="TimesNewRoman"/>
        </w:rPr>
        <w:t>I can only see what he drew at the beginning. I seem to see the first few strokes, and then our collaboration seems to be disconnected.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15:30</w:t>
      </w:r>
      <w:r>
        <w:rPr>
          <w:rFonts w:ascii="TimesNewRoman" w:eastAsia="TimesNewRoman" w:hAnsi="TimesNewRoman" w:cs="TimesNewRoman"/>
        </w:rPr>
        <w:br/>
      </w:r>
      <w:r>
        <w:rPr>
          <w:rFonts w:ascii="TimesNewRoman" w:eastAsia="TimesNewRoman" w:hAnsi="TimesNewRoman" w:cs="TimesNewRoman"/>
        </w:rPr>
        <w:t>大家可以继续说。</w:t>
      </w:r>
      <w:r>
        <w:rPr>
          <w:rFonts w:ascii="TimesNewRoman" w:eastAsia="TimesNewRoman" w:hAnsi="TimesNewRoman" w:cs="TimesNewRoman"/>
        </w:rPr>
        <w:br/>
      </w:r>
      <w:r>
        <w:rPr>
          <w:rFonts w:ascii="TimesNewRoman" w:eastAsia="TimesNewRoman" w:hAnsi="TimesNewRoman" w:cs="TimesNewRoman"/>
        </w:rPr>
        <w:t>You can go 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15:31</w:t>
      </w:r>
      <w:r>
        <w:rPr>
          <w:rFonts w:ascii="TimesNewRoman" w:eastAsia="TimesNewRoman" w:hAnsi="TimesNewRoman" w:cs="TimesNewRoman"/>
        </w:rPr>
        <w:br/>
      </w:r>
      <w:r>
        <w:rPr>
          <w:rFonts w:ascii="TimesNewRoman" w:eastAsia="TimesNewRoman" w:hAnsi="TimesNewRoman" w:cs="TimesNewRoman"/>
        </w:rPr>
        <w:t>而且我在保存的时候，他为什么会总是提示我写名字，好像我在创建新的画布。</w:t>
      </w:r>
      <w:r>
        <w:rPr>
          <w:rFonts w:ascii="TimesNewRoman" w:eastAsia="TimesNewRoman" w:hAnsi="TimesNewRoman" w:cs="TimesNewRoman"/>
        </w:rPr>
        <w:br/>
      </w:r>
      <w:r>
        <w:rPr>
          <w:rFonts w:ascii="TimesNewRoman" w:eastAsia="TimesNewRoman" w:hAnsi="TimesNewRoman" w:cs="TimesNewRoman"/>
        </w:rPr>
        <w:t>And why does he always prompt me to write my name when I save it, as if I were creating a new canvas.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15:47</w:t>
      </w:r>
      <w:r>
        <w:rPr>
          <w:rFonts w:ascii="TimesNewRoman" w:eastAsia="TimesNewRoman" w:hAnsi="TimesNewRoman" w:cs="TimesNewRoman"/>
        </w:rPr>
        <w:br/>
      </w:r>
      <w:r>
        <w:rPr>
          <w:rFonts w:ascii="TimesNewRoman" w:eastAsia="TimesNewRoman" w:hAnsi="TimesNewRoman" w:cs="TimesNewRoman"/>
        </w:rPr>
        <w:t>然后他显示多少个人在一起画，功能好像显示的人数比较奇怪，好像不是真实，好像没有反映真实的协作性。</w:t>
      </w:r>
      <w:r>
        <w:rPr>
          <w:rFonts w:ascii="TimesNewRoman" w:eastAsia="TimesNewRoman" w:hAnsi="TimesNewRoman" w:cs="TimesNewRoman"/>
        </w:rPr>
        <w:br/>
      </w:r>
      <w:r>
        <w:rPr>
          <w:rFonts w:ascii="TimesNewRoman" w:eastAsia="TimesNewRoman" w:hAnsi="TimesNewRoman" w:cs="TimesNewRoman"/>
        </w:rPr>
        <w:t>Then it shows how many people are drawing together, and the function seems to show a strange number of people, which seems not to be true.It doesn't seem to reflect real collaboration.</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然后从主页来看，最终我们两个人明明一起协作的东西，然后我们保存出来的结果好像不一样。</w:t>
      </w:r>
      <w:r>
        <w:rPr>
          <w:rFonts w:ascii="TimesNewRoman" w:eastAsia="TimesNewRoman" w:hAnsi="TimesNewRoman" w:cs="TimesNewRoman"/>
        </w:rPr>
        <w:br/>
      </w:r>
      <w:r>
        <w:rPr>
          <w:rFonts w:ascii="TimesNewRoman" w:eastAsia="TimesNewRoman" w:hAnsi="TimesNewRoman" w:cs="TimesNewRoman"/>
        </w:rPr>
        <w:t>And then from the home page, in the end, the two of us worked together, and then the results we saved seemed to be different.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16:10</w:t>
      </w:r>
      <w:r>
        <w:rPr>
          <w:rFonts w:ascii="TimesNewRoman" w:eastAsia="TimesNewRoman" w:hAnsi="TimesNewRoman" w:cs="TimesNewRoman"/>
        </w:rPr>
        <w:br/>
      </w:r>
      <w:r>
        <w:rPr>
          <w:rFonts w:ascii="TimesNewRoman" w:eastAsia="TimesNewRoman" w:hAnsi="TimesNewRoman" w:cs="TimesNewRoman"/>
        </w:rPr>
        <w:t>大家还可以继续讨论。</w:t>
      </w:r>
      <w:r>
        <w:rPr>
          <w:rFonts w:ascii="TimesNewRoman" w:eastAsia="TimesNewRoman" w:hAnsi="TimesNewRoman" w:cs="TimesNewRoman"/>
        </w:rPr>
        <w:br/>
      </w:r>
      <w:r>
        <w:rPr>
          <w:rFonts w:ascii="TimesNewRoman" w:eastAsia="TimesNewRoman" w:hAnsi="TimesNewRoman" w:cs="TimesNewRoman"/>
        </w:rPr>
        <w:t>We can continue to discuss.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16:18</w:t>
      </w:r>
      <w:r>
        <w:rPr>
          <w:rFonts w:ascii="TimesNewRoman" w:eastAsia="TimesNewRoman" w:hAnsi="TimesNewRoman" w:cs="TimesNewRoman"/>
        </w:rPr>
        <w:br/>
      </w:r>
      <w:r>
        <w:rPr>
          <w:rFonts w:ascii="TimesNewRoman" w:eastAsia="TimesNewRoman" w:hAnsi="TimesNewRoman" w:cs="TimesNewRoman"/>
        </w:rPr>
        <w:t>有什么方面呢？</w:t>
      </w:r>
      <w:r>
        <w:rPr>
          <w:rFonts w:ascii="TimesNewRoman" w:eastAsia="TimesNewRoman" w:hAnsi="TimesNewRoman" w:cs="TimesNewRoman"/>
        </w:rPr>
        <w:br/>
      </w:r>
      <w:r>
        <w:rPr>
          <w:rFonts w:ascii="TimesNewRoman" w:eastAsia="TimesNewRoman" w:hAnsi="TimesNewRoman" w:cs="TimesNewRoman"/>
        </w:rPr>
        <w:t>What are the aspects?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16:24</w:t>
      </w:r>
      <w:r>
        <w:rPr>
          <w:rFonts w:ascii="TimesNewRoman" w:eastAsia="TimesNewRoman" w:hAnsi="TimesNewRoman" w:cs="TimesNewRoman"/>
        </w:rPr>
        <w:br/>
      </w:r>
      <w:r>
        <w:rPr>
          <w:rFonts w:ascii="TimesNewRoman" w:eastAsia="TimesNewRoman" w:hAnsi="TimesNewRoman" w:cs="TimesNewRoman"/>
        </w:rPr>
        <w:t>比如说大家在绘画的过程中，对于绘画本身有没有什么。</w:t>
      </w:r>
      <w:r>
        <w:rPr>
          <w:rFonts w:ascii="TimesNewRoman" w:eastAsia="TimesNewRoman" w:hAnsi="TimesNewRoman" w:cs="TimesNewRoman"/>
        </w:rPr>
        <w:br/>
      </w:r>
      <w:r>
        <w:rPr>
          <w:rFonts w:ascii="TimesNewRoman" w:eastAsia="TimesNewRoman" w:hAnsi="TimesNewRoman" w:cs="TimesNewRoman"/>
        </w:rPr>
        <w:t>For example, in the process of painting, do you have anything about the painting itself.</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16:34</w:t>
      </w:r>
      <w:r>
        <w:rPr>
          <w:rFonts w:ascii="TimesNewRoman" w:eastAsia="TimesNewRoman" w:hAnsi="TimesNewRoman" w:cs="TimesNewRoman"/>
        </w:rPr>
        <w:br/>
      </w:r>
      <w:r>
        <w:rPr>
          <w:rFonts w:ascii="TimesNewRoman" w:eastAsia="TimesNewRoman" w:hAnsi="TimesNewRoman" w:cs="TimesNewRoman"/>
        </w:rPr>
        <w:t>我觉得这个笔不太好用，因为不能体现不同笔刷的。</w:t>
      </w:r>
      <w:r>
        <w:rPr>
          <w:rFonts w:ascii="TimesNewRoman" w:eastAsia="TimesNewRoman" w:hAnsi="TimesNewRoman" w:cs="TimesNewRoman"/>
        </w:rPr>
        <w:br/>
      </w:r>
      <w:r>
        <w:rPr>
          <w:rFonts w:ascii="TimesNewRoman" w:eastAsia="TimesNewRoman" w:hAnsi="TimesNewRoman" w:cs="TimesNewRoman"/>
        </w:rPr>
        <w:t>I don't think this pen is easy to use, because it can't reflect different brushes.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16:50</w:t>
      </w:r>
      <w:r>
        <w:rPr>
          <w:rFonts w:ascii="TimesNewRoman" w:eastAsia="TimesNewRoman" w:hAnsi="TimesNewRoman" w:cs="TimesNewRoman"/>
        </w:rPr>
        <w:br/>
      </w:r>
      <w:r>
        <w:rPr>
          <w:rFonts w:ascii="TimesNewRoman" w:eastAsia="TimesNewRoman" w:hAnsi="TimesNewRoman" w:cs="TimesNewRoman"/>
        </w:rPr>
        <w:t>我觉得主要还是延迟或者其他什么东西极大的影响了我们的写作。我看我不能及时看到别人画的东西，所以我也没法跟他就是说一起作画。</w:t>
      </w:r>
      <w:r>
        <w:rPr>
          <w:rFonts w:ascii="TimesNewRoman" w:eastAsia="TimesNewRoman" w:hAnsi="TimesNewRoman" w:cs="TimesNewRoman"/>
        </w:rPr>
        <w:br/>
      </w:r>
      <w:r>
        <w:rPr>
          <w:rFonts w:ascii="TimesNewRoman" w:eastAsia="TimesNewRoman" w:hAnsi="TimesNewRoman" w:cs="TimesNewRoman"/>
        </w:rPr>
        <w:t>I think the main thing is that the delay or something else has greatly affected our writing.I don't think I can see other people's paintings in time, so I can't paint with him.</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17:06</w:t>
      </w:r>
      <w:r>
        <w:rPr>
          <w:rFonts w:ascii="TimesNewRoman" w:eastAsia="TimesNewRoman" w:hAnsi="TimesNewRoman" w:cs="TimesNewRoman"/>
        </w:rPr>
        <w:br/>
      </w:r>
      <w:r>
        <w:rPr>
          <w:rFonts w:ascii="TimesNewRoman" w:eastAsia="TimesNewRoman" w:hAnsi="TimesNewRoman" w:cs="TimesNewRoman"/>
        </w:rPr>
        <w:t>大家对其他界面有没有什么感受？</w:t>
      </w:r>
      <w:r>
        <w:rPr>
          <w:rFonts w:ascii="TimesNewRoman" w:eastAsia="TimesNewRoman" w:hAnsi="TimesNewRoman" w:cs="TimesNewRoman"/>
        </w:rPr>
        <w:br/>
      </w:r>
      <w:r>
        <w:rPr>
          <w:rFonts w:ascii="TimesNewRoman" w:eastAsia="TimesNewRoman" w:hAnsi="TimesNewRoman" w:cs="TimesNewRoman"/>
        </w:rPr>
        <w:t>Do you have any feelings about other interfaces?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17:09</w:t>
      </w:r>
      <w:r>
        <w:rPr>
          <w:rFonts w:ascii="TimesNewRoman" w:eastAsia="TimesNewRoman" w:hAnsi="TimesNewRoman" w:cs="TimesNewRoman"/>
        </w:rPr>
        <w:br/>
      </w:r>
      <w:r>
        <w:rPr>
          <w:rFonts w:ascii="TimesNewRoman" w:eastAsia="TimesNewRoman" w:hAnsi="TimesNewRoman" w:cs="TimesNewRoman"/>
        </w:rPr>
        <w:t>其他界面。</w:t>
      </w:r>
      <w:r>
        <w:rPr>
          <w:rFonts w:ascii="TimesNewRoman" w:eastAsia="TimesNewRoman" w:hAnsi="TimesNewRoman" w:cs="TimesNewRoman"/>
        </w:rPr>
        <w:br/>
      </w:r>
      <w:r>
        <w:rPr>
          <w:rFonts w:ascii="TimesNewRoman" w:eastAsia="TimesNewRoman" w:hAnsi="TimesNewRoman" w:cs="TimesNewRoman"/>
        </w:rPr>
        <w:t>Other interfaces.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17:11</w:t>
      </w:r>
      <w:r>
        <w:rPr>
          <w:rFonts w:ascii="TimesNewRoman" w:eastAsia="TimesNewRoman" w:hAnsi="TimesNewRoman" w:cs="TimesNewRoman"/>
        </w:rPr>
        <w:br/>
      </w:r>
      <w:r>
        <w:rPr>
          <w:rFonts w:ascii="TimesNewRoman" w:eastAsia="TimesNewRoman" w:hAnsi="TimesNewRoman" w:cs="TimesNewRoman"/>
        </w:rPr>
        <w:t>感觉界面的。</w:t>
      </w:r>
      <w:r>
        <w:rPr>
          <w:rFonts w:ascii="TimesNewRoman" w:eastAsia="TimesNewRoman" w:hAnsi="TimesNewRoman" w:cs="TimesNewRoman"/>
        </w:rPr>
        <w:br/>
      </w:r>
      <w:r>
        <w:rPr>
          <w:rFonts w:ascii="TimesNewRoman" w:eastAsia="TimesNewRoman" w:hAnsi="TimesNewRoman" w:cs="TimesNewRoman"/>
        </w:rPr>
        <w:t>Of the sensory interface.</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17:13</w:t>
      </w:r>
      <w:r>
        <w:rPr>
          <w:rFonts w:ascii="TimesNewRoman" w:eastAsia="TimesNewRoman" w:hAnsi="TimesNewRoman" w:cs="TimesNewRoman"/>
        </w:rPr>
        <w:br/>
      </w:r>
      <w:r>
        <w:rPr>
          <w:rFonts w:ascii="TimesNewRoman" w:eastAsia="TimesNewRoman" w:hAnsi="TimesNewRoman" w:cs="TimesNewRoman"/>
        </w:rPr>
        <w:t>感觉流畅性不是很强。</w:t>
      </w:r>
      <w:r>
        <w:rPr>
          <w:rFonts w:ascii="TimesNewRoman" w:eastAsia="TimesNewRoman" w:hAnsi="TimesNewRoman" w:cs="TimesNewRoman"/>
        </w:rPr>
        <w:br/>
      </w:r>
      <w:r>
        <w:rPr>
          <w:rFonts w:ascii="TimesNewRoman" w:eastAsia="TimesNewRoman" w:hAnsi="TimesNewRoman" w:cs="TimesNewRoman"/>
        </w:rPr>
        <w:t>I don't feel very fluent.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17:15</w:t>
      </w:r>
      <w:r>
        <w:rPr>
          <w:rFonts w:ascii="TimesNewRoman" w:eastAsia="TimesNewRoman" w:hAnsi="TimesNewRoman" w:cs="TimesNewRoman"/>
        </w:rPr>
        <w:br/>
      </w:r>
      <w:r>
        <w:rPr>
          <w:rFonts w:ascii="TimesNewRoman" w:eastAsia="TimesNewRoman" w:hAnsi="TimesNewRoman" w:cs="TimesNewRoman"/>
        </w:rPr>
        <w:t>见面的引导觉得有点意为不明。我我看到这样的画面，我会觉得想上下滑，但是但是这个不知道是干什么的，并且左上角这个东西看上去好像可以点，但是它不容易。</w:t>
      </w:r>
      <w:r>
        <w:rPr>
          <w:rFonts w:ascii="TimesNewRoman" w:eastAsia="TimesNewRoman" w:hAnsi="TimesNewRoman" w:cs="TimesNewRoman"/>
        </w:rPr>
        <w:br/>
      </w:r>
      <w:r>
        <w:rPr>
          <w:rFonts w:ascii="TimesNewRoman" w:eastAsia="TimesNewRoman" w:hAnsi="TimesNewRoman" w:cs="TimesNewRoman"/>
        </w:rPr>
        <w:t>The guide of the meeting felt a little unclear.When I see such a picture, I feel like sliding up and down, but I don't know what it is.And the thing in the upper left corner looks like it can be clicked, but it's not easy.</w:t>
      </w:r>
    </w:p>
    <w:p>
      <w:pPr>
        <w:spacing w:before="240" w:after="240"/>
        <w:rPr>
          <w:rFonts w:ascii="TimesNewRoman" w:eastAsia="TimesNewRoman" w:hAnsi="TimesNewRoman" w:cs="TimesNewRoman"/>
          <w:sz w:val="24"/>
          <w:szCs w:val="24"/>
        </w:rPr>
      </w:pPr>
      <w:r>
        <w:rPr>
          <w:rFonts w:ascii="TimesNewRoman" w:eastAsia="TimesNewRoman" w:hAnsi="TimesNewRoman" w:cs="TimesNewRoman"/>
        </w:rPr>
        <w:br/>
      </w:r>
      <w:r>
        <w:rPr>
          <w:rFonts w:ascii="TimesNewRoman" w:eastAsia="TimesNewRoman" w:hAnsi="TimesNewRoman" w:cs="TimesNewRoman"/>
        </w:rPr>
        <w:t>还有一个Excel的按钮不知道是干什么用的。</w:t>
      </w:r>
      <w:r>
        <w:rPr>
          <w:rFonts w:ascii="TimesNewRoman" w:eastAsia="TimesNewRoman" w:hAnsi="TimesNewRoman" w:cs="TimesNewRoman"/>
        </w:rPr>
        <w:br/>
      </w:r>
      <w:r>
        <w:rPr>
          <w:rFonts w:ascii="TimesNewRoman" w:eastAsia="TimesNewRoman" w:hAnsi="TimesNewRoman" w:cs="TimesNewRoman"/>
        </w:rPr>
        <w:t>There is also an Excel button that I don't know what it is used for.</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17:58</w:t>
      </w:r>
      <w:r>
        <w:rPr>
          <w:rFonts w:ascii="TimesNewRoman" w:eastAsia="TimesNewRoman" w:hAnsi="TimesNewRoman" w:cs="TimesNewRoman"/>
        </w:rPr>
        <w:br/>
      </w:r>
      <w:r>
        <w:rPr>
          <w:rFonts w:ascii="TimesNewRoman" w:eastAsia="TimesNewRoman" w:hAnsi="TimesNewRoman" w:cs="TimesNewRoman"/>
        </w:rPr>
        <w:t>我不知道该怎么样加入，跟别人同样的确定跟别人加入了同一个最。</w:t>
      </w:r>
      <w:r>
        <w:rPr>
          <w:rFonts w:ascii="TimesNewRoman" w:eastAsia="TimesNewRoman" w:hAnsi="TimesNewRoman" w:cs="TimesNewRoman"/>
        </w:rPr>
        <w:br/>
      </w:r>
      <w:r>
        <w:rPr>
          <w:rFonts w:ascii="TimesNewRoman" w:eastAsia="TimesNewRoman" w:hAnsi="TimesNewRoman" w:cs="TimesNewRoman"/>
        </w:rPr>
        <w:t>I don't know how to join, the same as others, make sure to join the same most with others.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18:11</w:t>
      </w:r>
      <w:r>
        <w:rPr>
          <w:rFonts w:ascii="TimesNewRoman" w:eastAsia="TimesNewRoman" w:hAnsi="TimesNewRoman" w:cs="TimesNewRoman"/>
        </w:rPr>
        <w:br/>
      </w:r>
      <w:r>
        <w:rPr>
          <w:rFonts w:ascii="TimesNewRoman" w:eastAsia="TimesNewRoman" w:hAnsi="TimesNewRoman" w:cs="TimesNewRoman"/>
        </w:rPr>
        <w:t>而且我画画的时候，因为它延迟导致了有的话重复了，我希望可以撤销好。</w:t>
      </w:r>
      <w:r>
        <w:rPr>
          <w:rFonts w:ascii="TimesNewRoman" w:eastAsia="TimesNewRoman" w:hAnsi="TimesNewRoman" w:cs="TimesNewRoman"/>
        </w:rPr>
        <w:br/>
      </w:r>
      <w:r>
        <w:rPr>
          <w:rFonts w:ascii="TimesNewRoman" w:eastAsia="TimesNewRoman" w:hAnsi="TimesNewRoman" w:cs="TimesNewRoman"/>
        </w:rPr>
        <w:t>And when I draw, because of its delay, some words are repeated, and I hope I can undo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18:20</w:t>
      </w:r>
      <w:r>
        <w:rPr>
          <w:rFonts w:ascii="TimesNewRoman" w:eastAsia="TimesNewRoman" w:hAnsi="TimesNewRoman" w:cs="TimesNewRoman"/>
        </w:rPr>
        <w:br/>
      </w:r>
      <w:r>
        <w:rPr>
          <w:rFonts w:ascii="TimesNewRoman" w:eastAsia="TimesNewRoman" w:hAnsi="TimesNewRoman" w:cs="TimesNewRoman"/>
        </w:rPr>
        <w:t>大家还有别的这个问题吗？</w:t>
      </w:r>
      <w:r>
        <w:rPr>
          <w:rFonts w:ascii="TimesNewRoman" w:eastAsia="TimesNewRoman" w:hAnsi="TimesNewRoman" w:cs="TimesNewRoman"/>
        </w:rPr>
        <w:br/>
      </w:r>
      <w:r>
        <w:rPr>
          <w:rFonts w:ascii="TimesNewRoman" w:eastAsia="TimesNewRoman" w:hAnsi="TimesNewRoman" w:cs="TimesNewRoman"/>
        </w:rPr>
        <w:t>Do you have any other questions?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18:32</w:t>
      </w:r>
      <w:r>
        <w:rPr>
          <w:rFonts w:ascii="TimesNewRoman" w:eastAsia="TimesNewRoman" w:hAnsi="TimesNewRoman" w:cs="TimesNewRoman"/>
        </w:rPr>
        <w:br/>
      </w:r>
      <w:r>
        <w:rPr>
          <w:rFonts w:ascii="TimesNewRoman" w:eastAsia="TimesNewRoman" w:hAnsi="TimesNewRoman" w:cs="TimesNewRoman"/>
        </w:rPr>
        <w:t>还有为什么我们共同创作的画作变成两个不一样？</w:t>
      </w:r>
      <w:r>
        <w:rPr>
          <w:rFonts w:ascii="TimesNewRoman" w:eastAsia="TimesNewRoman" w:hAnsi="TimesNewRoman" w:cs="TimesNewRoman"/>
        </w:rPr>
        <w:br/>
      </w:r>
      <w:r>
        <w:rPr>
          <w:rFonts w:ascii="TimesNewRoman" w:eastAsia="TimesNewRoman" w:hAnsi="TimesNewRoman" w:cs="TimesNewRoman"/>
        </w:rPr>
        <w:t>And why do the paintings we create together become two different?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18:37</w:t>
      </w:r>
      <w:r>
        <w:rPr>
          <w:rFonts w:ascii="TimesNewRoman" w:eastAsia="TimesNewRoman" w:hAnsi="TimesNewRoman" w:cs="TimesNewRoman"/>
        </w:rPr>
        <w:br/>
      </w:r>
      <w:r>
        <w:rPr>
          <w:rFonts w:ascii="TimesNewRoman" w:eastAsia="TimesNewRoman" w:hAnsi="TimesNewRoman" w:cs="TimesNewRoman"/>
        </w:rPr>
        <w:t>因为在上传的时候可能因为服务器卡的，所以抓取的时间点不一样。</w:t>
      </w:r>
      <w:r>
        <w:rPr>
          <w:rFonts w:ascii="TimesNewRoman" w:eastAsia="TimesNewRoman" w:hAnsi="TimesNewRoman" w:cs="TimesNewRoman"/>
        </w:rPr>
        <w:br/>
      </w:r>
      <w:r>
        <w:rPr>
          <w:rFonts w:ascii="TimesNewRoman" w:eastAsia="TimesNewRoman" w:hAnsi="TimesNewRoman" w:cs="TimesNewRoman"/>
        </w:rPr>
        <w:t>Because the server may be stuck at the time of uploading, the time point of capture is different.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18:47</w:t>
      </w:r>
      <w:r>
        <w:rPr>
          <w:rFonts w:ascii="TimesNewRoman" w:eastAsia="TimesNewRoman" w:hAnsi="TimesNewRoman" w:cs="TimesNewRoman"/>
        </w:rPr>
        <w:br/>
      </w:r>
      <w:r>
        <w:rPr>
          <w:rFonts w:ascii="TimesNewRoman" w:eastAsia="TimesNewRoman" w:hAnsi="TimesNewRoman" w:cs="TimesNewRoman"/>
        </w:rPr>
        <w:t>我猜可能是我们这两边画上去的笔触它先记录在本地了，但是它服务器它可能甚至是直接传的本地版本，所以我们两边不是有延迟，然后我们都在同个说什么，我们都传的是本地的，所以他们就变这样子的，我本地可能拉你的那边的话说他都拉了这么一点，然后你那边只拉了5分齿轮，所以它就只含了这些。</w:t>
      </w:r>
      <w:r>
        <w:rPr>
          <w:rFonts w:ascii="TimesNewRoman" w:eastAsia="TimesNewRoman" w:hAnsi="TimesNewRoman" w:cs="TimesNewRoman"/>
        </w:rPr>
        <w:br/>
      </w:r>
      <w:r>
        <w:rPr>
          <w:rFonts w:ascii="TimesNewRoman" w:eastAsia="TimesNewRoman" w:hAnsi="TimesNewRoman" w:cs="TimesNewRoman"/>
        </w:rPr>
        <w:t>I guess maybe the brush strokes we drew on both sides were recorded locally first.But it may even be the local version of the server, so there is no delay on both sides.Then we all said the same thing. We all said it was local, so they changed like this.I may say that he pulled a little bit on your side, and then you only pulled a five-point gear.So that's all it contains.</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19:16</w:t>
      </w:r>
      <w:r>
        <w:rPr>
          <w:rFonts w:ascii="TimesNewRoman" w:eastAsia="TimesNewRoman" w:hAnsi="TimesNewRoman" w:cs="TimesNewRoman"/>
        </w:rPr>
        <w:br/>
      </w:r>
      <w:r>
        <w:rPr>
          <w:rFonts w:ascii="TimesNewRoman" w:eastAsia="TimesNewRoman" w:hAnsi="TimesNewRoman" w:cs="TimesNewRoman"/>
        </w:rPr>
        <w:t>大家对于我们的 Product，对于我们这个产品有没有什么意见或者建议？</w:t>
      </w:r>
      <w:r>
        <w:rPr>
          <w:rFonts w:ascii="TimesNewRoman" w:eastAsia="TimesNewRoman" w:hAnsi="TimesNewRoman" w:cs="TimesNewRoman"/>
        </w:rPr>
        <w:br/>
      </w:r>
      <w:r>
        <w:rPr>
          <w:rFonts w:ascii="TimesNewRoman" w:eastAsia="TimesNewRoman" w:hAnsi="TimesNewRoman" w:cs="TimesNewRoman"/>
        </w:rPr>
        <w:t>Do you have any comments or suggestions about our Product?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19:23</w:t>
      </w:r>
      <w:r>
        <w:rPr>
          <w:rFonts w:ascii="TimesNewRoman" w:eastAsia="TimesNewRoman" w:hAnsi="TimesNewRoman" w:cs="TimesNewRoman"/>
        </w:rPr>
        <w:br/>
      </w:r>
      <w:r>
        <w:rPr>
          <w:rFonts w:ascii="TimesNewRoman" w:eastAsia="TimesNewRoman" w:hAnsi="TimesNewRoman" w:cs="TimesNewRoman"/>
        </w:rPr>
        <w:t>我觉得最主要的建议是是以目前的技术条件来说，这种实现方式我觉得并不太能够满足涂鸦和别人协作的需求。</w:t>
      </w:r>
      <w:r>
        <w:rPr>
          <w:rFonts w:ascii="TimesNewRoman" w:eastAsia="TimesNewRoman" w:hAnsi="TimesNewRoman" w:cs="TimesNewRoman"/>
        </w:rPr>
        <w:br/>
      </w:r>
      <w:r>
        <w:rPr>
          <w:rFonts w:ascii="TimesNewRoman" w:eastAsia="TimesNewRoman" w:hAnsi="TimesNewRoman" w:cs="TimesNewRoman"/>
        </w:rPr>
        <w:t>I think the most important suggestion is that based on the current technical conditions,I don't think this way of implementation can meet the needs of graffiti and other people's collaboration.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19:38</w:t>
      </w:r>
      <w:r>
        <w:rPr>
          <w:rFonts w:ascii="TimesNewRoman" w:eastAsia="TimesNewRoman" w:hAnsi="TimesNewRoman" w:cs="TimesNewRoman"/>
        </w:rPr>
        <w:br/>
      </w:r>
      <w:r>
        <w:rPr>
          <w:rFonts w:ascii="TimesNewRoman" w:eastAsia="TimesNewRoman" w:hAnsi="TimesNewRoman" w:cs="TimesNewRoman"/>
        </w:rPr>
        <w:t>还有。</w:t>
      </w:r>
      <w:r>
        <w:rPr>
          <w:rFonts w:ascii="TimesNewRoman" w:eastAsia="TimesNewRoman" w:hAnsi="TimesNewRoman" w:cs="TimesNewRoman"/>
        </w:rPr>
        <w:br/>
      </w:r>
      <w:r>
        <w:rPr>
          <w:rFonts w:ascii="TimesNewRoman" w:eastAsia="TimesNewRoman" w:hAnsi="TimesNewRoman" w:cs="TimesNewRoman"/>
        </w:rPr>
        <w:t>And.</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3 19:48</w:t>
      </w:r>
      <w:r>
        <w:rPr>
          <w:rFonts w:ascii="TimesNewRoman" w:eastAsia="TimesNewRoman" w:hAnsi="TimesNewRoman" w:cs="TimesNewRoman"/>
        </w:rPr>
        <w:br/>
      </w:r>
      <w:r>
        <w:rPr>
          <w:rFonts w:ascii="TimesNewRoman" w:eastAsia="TimesNewRoman" w:hAnsi="TimesNewRoman" w:cs="TimesNewRoman"/>
        </w:rPr>
        <w:t>我觉得主要还是延迟问题太明显了，导致我们都测试上。</w:t>
      </w:r>
      <w:r>
        <w:rPr>
          <w:rFonts w:ascii="TimesNewRoman" w:eastAsia="TimesNewRoman" w:hAnsi="TimesNewRoman" w:cs="TimesNewRoman"/>
        </w:rPr>
        <w:br/>
      </w:r>
      <w:r>
        <w:rPr>
          <w:rFonts w:ascii="TimesNewRoman" w:eastAsia="TimesNewRoman" w:hAnsi="TimesNewRoman" w:cs="TimesNewRoman"/>
        </w:rPr>
        <w:t>I think the main thing is that the delay problem is so obvious that we all test it.</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2 19:56</w:t>
      </w:r>
      <w:r>
        <w:rPr>
          <w:rFonts w:ascii="TimesNewRoman" w:eastAsia="TimesNewRoman" w:hAnsi="TimesNewRoman" w:cs="TimesNewRoman"/>
        </w:rPr>
        <w:br/>
      </w:r>
      <w:r>
        <w:rPr>
          <w:rFonts w:ascii="TimesNewRoman" w:eastAsia="TimesNewRoman" w:hAnsi="TimesNewRoman" w:cs="TimesNewRoman"/>
        </w:rPr>
        <w:t>真正意义上的功能设计还是同样的问题吗？还是同一个问题。</w:t>
      </w:r>
      <w:r>
        <w:rPr>
          <w:rFonts w:ascii="TimesNewRoman" w:eastAsia="TimesNewRoman" w:hAnsi="TimesNewRoman" w:cs="TimesNewRoman"/>
        </w:rPr>
        <w:br/>
      </w:r>
      <w:r>
        <w:rPr>
          <w:rFonts w:ascii="TimesNewRoman" w:eastAsia="TimesNewRoman" w:hAnsi="TimesNewRoman" w:cs="TimesNewRoman"/>
        </w:rPr>
        <w:t>Is the real sense of functional design the same problem? It's the same question.</w:t>
      </w:r>
    </w:p>
    <w:p>
      <w:pPr>
        <w:spacing w:before="240" w:after="240"/>
        <w:rPr>
          <w:rFonts w:ascii="TimesNewRoman" w:eastAsia="TimesNewRoman" w:hAnsi="TimesNewRoman" w:cs="TimesNewRoman"/>
          <w:sz w:val="24"/>
          <w:szCs w:val="24"/>
        </w:rPr>
      </w:pPr>
      <w:r>
        <w:rPr>
          <w:rFonts w:ascii="TimesNewRoman" w:eastAsia="TimesNewRoman" w:hAnsi="TimesNewRoman" w:cs="TimesNewRoman"/>
        </w:rPr>
        <w:t>Speaker 1 20:00</w:t>
      </w:r>
      <w:r>
        <w:rPr>
          <w:rFonts w:ascii="TimesNewRoman" w:eastAsia="TimesNewRoman" w:hAnsi="TimesNewRoman" w:cs="TimesNewRoman"/>
        </w:rPr>
        <w:br/>
      </w:r>
      <w:r>
        <w:rPr>
          <w:rFonts w:ascii="TimesNewRoman" w:eastAsia="TimesNewRoman" w:hAnsi="TimesNewRoman" w:cs="TimesNewRoman"/>
        </w:rPr>
        <w:t>好，感谢大家今天来参与我们用户测试。</w:t>
      </w:r>
      <w:r>
        <w:rPr>
          <w:rFonts w:ascii="TimesNewRoman" w:eastAsia="TimesNewRoman" w:hAnsi="TimesNewRoman" w:cs="TimesNewRoman"/>
        </w:rPr>
        <w:br/>
      </w:r>
      <w:r>
        <w:rPr>
          <w:rFonts w:ascii="TimesNewRoman" w:eastAsia="TimesNewRoman" w:hAnsi="TimesNewRoman" w:cs="TimesNewRoman"/>
        </w:rPr>
        <w:t>Ok, thank you for participating in our user test today.</w:t>
      </w:r>
    </w:p>
    <w:sectPr>
      <w:footerReference w:type="default" r:id="rId4"/>
      <w:pgMar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rPr>
        <w:rFonts w:ascii="Times New Roman" w:eastAsia="Times New Roman" w:hAnsi="Times New Roman" w:cs="Times New Roman"/>
        <w:color w:val="0563C0"/>
        <w:sz w:val="18"/>
        <w:u w:val="single"/>
      </w:rPr>
    </w:pPr>
    <w:r>
      <w:rPr>
        <w:rFonts w:ascii="Times New Roman" w:eastAsia="Times New Roman" w:hAnsi="Times New Roman" w:cs="Times New Roman"/>
        <w:sz w:val="18"/>
      </w:rPr>
      <w:t xml:space="preserve">Powered by </w:t>
    </w:r>
    <w:r>
      <w:rPr>
        <w:rFonts w:ascii="Times New Roman" w:eastAsia="Times New Roman" w:hAnsi="Times New Roman" w:cs="Times New Roman"/>
        <w:color w:val="0563C0"/>
        <w:sz w:val="18"/>
        <w:u w:val="single"/>
      </w:rPr>
      <w:fldChar w:fldCharType="begin"/>
    </w:r>
    <w:r>
      <w:rPr>
        <w:rFonts w:ascii="Times New Roman" w:eastAsia="Times New Roman" w:hAnsi="Times New Roman" w:cs="Times New Roman"/>
        <w:color w:val="0563C0"/>
        <w:sz w:val="18"/>
        <w:u w:val="single"/>
      </w:rPr>
      <w:instrText xml:space="preserve"> HYPERLINK "https://www.deepting.ai" </w:instrText>
    </w:r>
    <w:r>
      <w:rPr>
        <w:rFonts w:ascii="Times New Roman" w:eastAsia="Times New Roman" w:hAnsi="Times New Roman" w:cs="Times New Roman"/>
        <w:color w:val="0563C0"/>
        <w:sz w:val="18"/>
        <w:u w:val="single"/>
      </w:rPr>
      <w:fldChar w:fldCharType="separate"/>
    </w:r>
    <w:r>
      <w:rPr>
        <w:rFonts w:ascii="Times New Roman" w:eastAsia="Times New Roman" w:hAnsi="Times New Roman" w:cs="Times New Roman"/>
        <w:color w:val="0563C0"/>
        <w:sz w:val="18"/>
        <w:u w:val="single"/>
      </w:rPr>
      <w:t>www.deepting.ai</w:t>
    </w:r>
    <w:r>
      <w:rPr>
        <w:rFonts w:ascii="Times New Roman" w:eastAsia="Times New Roman" w:hAnsi="Times New Roman" w:cs="Times New Roman"/>
        <w:color w:val="0563C0"/>
        <w:sz w:val="18"/>
        <w:u w:val="single"/>
      </w:rPr>
      <w:fldChar w:fldCharType="end"/>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